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98A60">
      <w:pPr>
        <w:pStyle w:val="5"/>
        <w:spacing w:before="0"/>
        <w:rPr>
          <w:rFonts w:hint="default" w:ascii="Arial" w:hAnsi="Arial" w:cs="Arial"/>
          <w:b w:val="0"/>
          <w:bCs/>
          <w:sz w:val="36"/>
          <w:szCs w:val="36"/>
          <w:lang w:val="en-IN"/>
        </w:rPr>
      </w:pPr>
      <w:r>
        <w:rPr>
          <w:rFonts w:hint="default" w:ascii="Arial"/>
          <w:b w:val="0"/>
          <w:bCs/>
          <w:lang w:val="en-IN"/>
        </w:rPr>
        <w:t xml:space="preserve">                                                           </w:t>
      </w:r>
      <w:r>
        <w:rPr>
          <w:rFonts w:hint="default" w:ascii="Arial"/>
          <w:b w:val="0"/>
          <w:bCs/>
          <w:sz w:val="36"/>
          <w:szCs w:val="36"/>
          <w:lang w:val="en-IN"/>
        </w:rPr>
        <w:t xml:space="preserve"> </w:t>
      </w:r>
      <w:r>
        <w:rPr>
          <w:rFonts w:hint="default" w:ascii="Arial" w:hAnsi="Arial" w:eastAsia="SimSun" w:cs="Arial"/>
          <w:b w:val="0"/>
          <w:bCs/>
          <w:sz w:val="36"/>
          <w:szCs w:val="36"/>
        </w:rPr>
        <w:t>Heart Disease Analysis</w:t>
      </w:r>
    </w:p>
    <w:p w14:paraId="1A4221E8">
      <w:pPr>
        <w:pStyle w:val="5"/>
        <w:spacing w:before="30"/>
        <w:rPr>
          <w:rFonts w:ascii="Arial"/>
          <w:b w:val="0"/>
          <w:bCs/>
        </w:rPr>
      </w:pPr>
    </w:p>
    <w:p w14:paraId="02A31323">
      <w:pPr>
        <w:pStyle w:val="5"/>
        <w:spacing w:before="19"/>
        <w:rPr>
          <w:b w:val="0"/>
          <w:bCs/>
        </w:rPr>
      </w:pPr>
      <w:bookmarkStart w:id="0" w:name="1. PROJECT TITLE "/>
      <w:bookmarkEnd w:id="0"/>
    </w:p>
    <w:p w14:paraId="1518F456">
      <w:pPr>
        <w:pStyle w:val="5"/>
        <w:spacing w:before="20"/>
        <w:ind w:firstLine="241" w:firstLineChars="100"/>
        <w:rPr>
          <w:rFonts w:hint="default" w:ascii="Arial" w:hAnsi="Arial" w:eastAsia="SimSun" w:cs="Arial"/>
          <w:b/>
          <w:bCs w:val="0"/>
          <w:sz w:val="24"/>
          <w:szCs w:val="24"/>
        </w:rPr>
      </w:pPr>
      <w:r>
        <w:rPr>
          <w:rFonts w:hint="default" w:ascii="Arial" w:hAnsi="Arial" w:eastAsia="SimSun" w:cs="Arial"/>
          <w:b/>
          <w:bCs w:val="0"/>
          <w:sz w:val="24"/>
          <w:szCs w:val="24"/>
        </w:rPr>
        <w:t>Heart Disease Risk Analysis &amp; Interactive Web Visualization System</w:t>
      </w:r>
    </w:p>
    <w:p w14:paraId="0D66D300">
      <w:pPr>
        <w:pStyle w:val="5"/>
        <w:spacing w:before="20"/>
        <w:rPr>
          <w:rFonts w:hint="default" w:ascii="Arial" w:hAnsi="Arial" w:eastAsia="SimSun" w:cs="Arial"/>
          <w:b/>
          <w:bCs w:val="0"/>
          <w:sz w:val="24"/>
          <w:szCs w:val="24"/>
        </w:rPr>
      </w:pPr>
    </w:p>
    <w:p w14:paraId="5C0E1146">
      <w:pPr>
        <w:pStyle w:val="2"/>
        <w:numPr>
          <w:ilvl w:val="0"/>
          <w:numId w:val="1"/>
        </w:numPr>
        <w:tabs>
          <w:tab w:val="left" w:pos="198"/>
        </w:tabs>
        <w:spacing w:before="0" w:after="0" w:line="240" w:lineRule="auto"/>
        <w:ind w:left="108" w:leftChars="0" w:right="0" w:hanging="198" w:firstLineChars="0"/>
        <w:jc w:val="left"/>
        <w:rPr>
          <w:b w:val="0"/>
          <w:bCs/>
        </w:rPr>
      </w:pPr>
      <w:r>
        <w:rPr>
          <w:b/>
          <w:bCs w:val="0"/>
          <w:sz w:val="24"/>
          <w:szCs w:val="24"/>
        </w:rPr>
        <w:t>PROJECT</w:t>
      </w:r>
      <w:r>
        <w:rPr>
          <w:b/>
          <w:bCs w:val="0"/>
          <w:spacing w:val="-7"/>
          <w:sz w:val="24"/>
          <w:szCs w:val="24"/>
        </w:rPr>
        <w:t xml:space="preserve"> </w:t>
      </w:r>
      <w:r>
        <w:rPr>
          <w:b/>
          <w:bCs w:val="0"/>
          <w:spacing w:val="-2"/>
          <w:sz w:val="24"/>
          <w:szCs w:val="24"/>
        </w:rPr>
        <w:t>DESCRIPTION</w:t>
      </w:r>
    </w:p>
    <w:p w14:paraId="541931F1">
      <w:pPr>
        <w:pStyle w:val="5"/>
        <w:spacing w:before="20"/>
        <w:rPr>
          <w:b w:val="0"/>
          <w:bCs/>
        </w:rPr>
      </w:pPr>
    </w:p>
    <w:p w14:paraId="0BE58DEE">
      <w:pPr>
        <w:pStyle w:val="11"/>
        <w:numPr>
          <w:ilvl w:val="0"/>
          <w:numId w:val="2"/>
        </w:numPr>
        <w:tabs>
          <w:tab w:val="left" w:pos="719"/>
        </w:tabs>
        <w:spacing w:before="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System Overview</w:t>
      </w:r>
      <w:r>
        <w:rPr>
          <w:rFonts w:hint="default" w:ascii="Times New Roman" w:hAnsi="Times New Roman" w:eastAsia="SimSun" w:cs="Times New Roman"/>
          <w:b w:val="0"/>
          <w:bCs/>
          <w:sz w:val="24"/>
          <w:szCs w:val="24"/>
          <w:lang w:val="en-IN"/>
        </w:rPr>
        <w:t xml:space="preserve"> </w:t>
      </w:r>
      <w:r>
        <w:rPr>
          <w:rFonts w:hint="default" w:ascii="Times New Roman" w:hAnsi="Times New Roman" w:cs="Times New Roman"/>
          <w:b w:val="0"/>
          <w:bCs/>
          <w:spacing w:val="-2"/>
          <w:sz w:val="20"/>
          <w:lang w:val="en-IN"/>
        </w:rPr>
        <w:t xml:space="preserve">: </w:t>
      </w:r>
      <w:r>
        <w:rPr>
          <w:rFonts w:hint="default" w:ascii="Times New Roman" w:hAnsi="Times New Roman" w:eastAsia="SimSun" w:cs="Times New Roman"/>
          <w:b w:val="0"/>
          <w:bCs/>
          <w:sz w:val="24"/>
          <w:szCs w:val="24"/>
        </w:rPr>
        <w:t>A comprehensive data analytics platform that seamlessly integrates a structured SQL database system, Tableau's powerful business intelligence engine, and a lightweight Flask web application to analyze and visualize heart disease data.</w:t>
      </w:r>
    </w:p>
    <w:p w14:paraId="7C6D375A">
      <w:pPr>
        <w:pStyle w:val="11"/>
        <w:numPr>
          <w:ilvl w:val="0"/>
          <w:numId w:val="2"/>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Problem Domain</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Heart disease remains a leading cause of global mortality. Analyzing large-scale health data requires advanced tools for extracting insights to aid in preventive care and awareness.</w:t>
      </w:r>
    </w:p>
    <w:p w14:paraId="693AED96">
      <w:pPr>
        <w:pStyle w:val="11"/>
        <w:numPr>
          <w:ilvl w:val="0"/>
          <w:numId w:val="2"/>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Core Technology Used</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SQL (Data storage &amp; cleaning), Tableau (Data Visualization &amp; Storyboarding), Python/Flask (Web Framework), HTML/CSS (Responsive GUI).</w:t>
      </w:r>
    </w:p>
    <w:p w14:paraId="0C98BAF4">
      <w:pPr>
        <w:pStyle w:val="11"/>
        <w:numPr>
          <w:ilvl w:val="0"/>
          <w:numId w:val="2"/>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Key Capabilities</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Systematic data collection, automated SQL data preparation, dynamic Tableau dashboard creation with calculated fields, and responsive web integration tracking Key Performance Indicators (KPIs).</w:t>
      </w:r>
    </w:p>
    <w:p w14:paraId="4B75B1DA">
      <w:pPr>
        <w:pStyle w:val="11"/>
        <w:numPr>
          <w:ilvl w:val="0"/>
          <w:numId w:val="2"/>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 xml:space="preserve">Target Users: </w:t>
      </w:r>
      <w:r>
        <w:rPr>
          <w:rFonts w:hint="default" w:ascii="Times New Roman" w:hAnsi="Times New Roman" w:eastAsia="SimSun" w:cs="Times New Roman"/>
          <w:b w:val="0"/>
          <w:bCs/>
          <w:sz w:val="24"/>
          <w:szCs w:val="24"/>
        </w:rPr>
        <w:t>Healthcare professionals, policymakers, and individual patients.</w:t>
      </w:r>
    </w:p>
    <w:p w14:paraId="267EE707">
      <w:pPr>
        <w:pStyle w:val="11"/>
        <w:numPr>
          <w:ilvl w:val="0"/>
          <w:numId w:val="2"/>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Real-world Relevance:</w:t>
      </w:r>
      <w:r>
        <w:rPr>
          <w:rFonts w:hint="default" w:ascii="Times New Roman" w:hAnsi="Times New Roman" w:eastAsia="SimSun" w:cs="Times New Roman"/>
          <w:b w:val="0"/>
          <w:bCs/>
          <w:sz w:val="24"/>
          <w:szCs w:val="24"/>
        </w:rPr>
        <w:t xml:space="preserve"> Transforms raw clinical data into meaningful dashboards that highlight risk factors, uncover hidden trends, and support better decision-making for preventive medical care.</w:t>
      </w:r>
    </w:p>
    <w:p w14:paraId="53B13C7A">
      <w:pPr>
        <w:pStyle w:val="5"/>
        <w:spacing w:before="20"/>
        <w:rPr>
          <w:rFonts w:hint="default" w:ascii="Times New Roman" w:hAnsi="Times New Roman" w:cs="Times New Roman"/>
          <w:b w:val="0"/>
          <w:bCs/>
        </w:rPr>
      </w:pPr>
    </w:p>
    <w:p w14:paraId="345BA2C9">
      <w:pPr>
        <w:pStyle w:val="2"/>
        <w:numPr>
          <w:ilvl w:val="0"/>
          <w:numId w:val="1"/>
        </w:numPr>
        <w:tabs>
          <w:tab w:val="left" w:pos="198"/>
        </w:tabs>
        <w:spacing w:before="0" w:after="0" w:line="240" w:lineRule="auto"/>
        <w:ind w:left="108" w:leftChars="0" w:right="0" w:hanging="198" w:firstLineChars="0"/>
        <w:jc w:val="left"/>
        <w:rPr>
          <w:rFonts w:hint="default" w:ascii="Times New Roman" w:hAnsi="Times New Roman" w:cs="Times New Roman"/>
          <w:b/>
          <w:bCs w:val="0"/>
          <w:sz w:val="24"/>
          <w:szCs w:val="24"/>
        </w:rPr>
      </w:pPr>
      <w:r>
        <w:rPr>
          <w:rFonts w:hint="default" w:ascii="Times New Roman" w:hAnsi="Times New Roman" w:cs="Times New Roman"/>
          <w:b/>
          <w:bCs w:val="0"/>
          <w:sz w:val="24"/>
          <w:szCs w:val="24"/>
        </w:rPr>
        <w:t>APPLICATION</w:t>
      </w:r>
      <w:r>
        <w:rPr>
          <w:rFonts w:hint="default" w:ascii="Times New Roman" w:hAnsi="Times New Roman" w:cs="Times New Roman"/>
          <w:b/>
          <w:bCs w:val="0"/>
          <w:spacing w:val="-12"/>
          <w:sz w:val="24"/>
          <w:szCs w:val="24"/>
        </w:rPr>
        <w:t xml:space="preserve"> </w:t>
      </w:r>
      <w:r>
        <w:rPr>
          <w:rFonts w:hint="default" w:ascii="Times New Roman" w:hAnsi="Times New Roman" w:cs="Times New Roman"/>
          <w:b/>
          <w:bCs w:val="0"/>
          <w:sz w:val="24"/>
          <w:szCs w:val="24"/>
        </w:rPr>
        <w:t>SCENARIOS</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z w:val="24"/>
          <w:szCs w:val="24"/>
        </w:rPr>
        <w:t>/</w:t>
      </w:r>
      <w:r>
        <w:rPr>
          <w:rFonts w:hint="default" w:ascii="Times New Roman" w:hAnsi="Times New Roman" w:cs="Times New Roman"/>
          <w:b/>
          <w:bCs w:val="0"/>
          <w:spacing w:val="-10"/>
          <w:sz w:val="24"/>
          <w:szCs w:val="24"/>
        </w:rPr>
        <w:t xml:space="preserve"> </w:t>
      </w:r>
      <w:r>
        <w:rPr>
          <w:rFonts w:hint="default" w:ascii="Times New Roman" w:hAnsi="Times New Roman" w:cs="Times New Roman"/>
          <w:b/>
          <w:bCs w:val="0"/>
          <w:sz w:val="24"/>
          <w:szCs w:val="24"/>
        </w:rPr>
        <w:t>USE</w:t>
      </w:r>
      <w:r>
        <w:rPr>
          <w:rFonts w:hint="default" w:ascii="Times New Roman" w:hAnsi="Times New Roman" w:cs="Times New Roman"/>
          <w:b/>
          <w:bCs w:val="0"/>
          <w:spacing w:val="-9"/>
          <w:sz w:val="24"/>
          <w:szCs w:val="24"/>
        </w:rPr>
        <w:t xml:space="preserve"> </w:t>
      </w:r>
      <w:r>
        <w:rPr>
          <w:rFonts w:hint="default" w:ascii="Times New Roman" w:hAnsi="Times New Roman" w:cs="Times New Roman"/>
          <w:b/>
          <w:bCs w:val="0"/>
          <w:spacing w:val="-2"/>
          <w:sz w:val="24"/>
          <w:szCs w:val="24"/>
        </w:rPr>
        <w:t>CASES</w:t>
      </w:r>
    </w:p>
    <w:p w14:paraId="05B91201">
      <w:pPr>
        <w:pStyle w:val="2"/>
        <w:widowControl w:val="0"/>
        <w:numPr>
          <w:numId w:val="0"/>
        </w:numPr>
        <w:tabs>
          <w:tab w:val="left" w:pos="198"/>
        </w:tabs>
        <w:autoSpaceDE w:val="0"/>
        <w:autoSpaceDN w:val="0"/>
        <w:spacing w:before="0" w:after="0" w:line="240" w:lineRule="auto"/>
        <w:ind w:right="0" w:rightChars="0"/>
        <w:jc w:val="left"/>
        <w:outlineLvl w:val="1"/>
        <w:rPr>
          <w:rFonts w:hint="default" w:ascii="Times New Roman" w:hAnsi="Times New Roman" w:cs="Times New Roman"/>
          <w:b w:val="0"/>
          <w:bCs/>
          <w:spacing w:val="-2"/>
        </w:rPr>
      </w:pPr>
    </w:p>
    <w:p w14:paraId="5F2A0FF1">
      <w:pPr>
        <w:pStyle w:val="2"/>
        <w:widowControl w:val="0"/>
        <w:numPr>
          <w:numId w:val="0"/>
        </w:numPr>
        <w:tabs>
          <w:tab w:val="left" w:pos="198"/>
        </w:tabs>
        <w:autoSpaceDE w:val="0"/>
        <w:autoSpaceDN w:val="0"/>
        <w:spacing w:before="0" w:after="0" w:line="240" w:lineRule="auto"/>
        <w:ind w:right="0" w:rightChars="0"/>
        <w:jc w:val="left"/>
        <w:outlineLvl w:val="1"/>
        <w:rPr>
          <w:rFonts w:hint="default" w:ascii="Times New Roman" w:hAnsi="Times New Roman" w:cs="Times New Roman"/>
          <w:b w:val="0"/>
          <w:bCs/>
          <w:spacing w:val="-2"/>
        </w:rPr>
      </w:pPr>
    </w:p>
    <w:p w14:paraId="54F517FF">
      <w:pPr>
        <w:pStyle w:val="5"/>
        <w:spacing w:before="20"/>
        <w:rPr>
          <w:rFonts w:hint="default" w:ascii="Times New Roman" w:hAnsi="Times New Roman" w:cs="Times New Roman"/>
          <w:b w:val="0"/>
          <w:bCs/>
        </w:rPr>
      </w:pPr>
    </w:p>
    <w:p w14:paraId="4C408C7C">
      <w:pPr>
        <w:pStyle w:val="11"/>
        <w:numPr>
          <w:ilvl w:val="0"/>
          <w:numId w:val="3"/>
        </w:numPr>
        <w:tabs>
          <w:tab w:val="left" w:pos="719"/>
        </w:tabs>
        <w:spacing w:before="0" w:after="0" w:line="229" w:lineRule="exact"/>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Healthcare Provider Usage</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Doctors use the dashboard for real-time monitoring and analysis of patient comorbidities, specifically analyzing people suffering from diabetes and stroke alongside heart disease.</w:t>
      </w:r>
    </w:p>
    <w:p w14:paraId="14F5AF29">
      <w:pPr>
        <w:pStyle w:val="11"/>
        <w:numPr>
          <w:ilvl w:val="0"/>
          <w:numId w:val="3"/>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Public Health/Policy Usage</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Policymakers track key performance metrics and demographic trends (Race-wise and Age-wise Heart Disease) to communicate results and allocate resources.</w:t>
      </w:r>
    </w:p>
    <w:p w14:paraId="72329ACA">
      <w:pPr>
        <w:pStyle w:val="11"/>
        <w:numPr>
          <w:ilvl w:val="0"/>
          <w:numId w:val="3"/>
        </w:numPr>
        <w:tabs>
          <w:tab w:val="left" w:pos="719"/>
        </w:tabs>
        <w:spacing w:before="10" w:after="0" w:line="240" w:lineRule="auto"/>
        <w:ind w:left="719" w:right="0" w:hanging="359"/>
        <w:jc w:val="left"/>
        <w:rPr>
          <w:rFonts w:hint="default" w:ascii="Times New Roman" w:hAnsi="Times New Roman" w:cs="Times New Roman"/>
          <w:b w:val="0"/>
          <w:bCs/>
          <w:sz w:val="20"/>
        </w:rPr>
      </w:pPr>
      <w:r>
        <w:rPr>
          <w:rFonts w:hint="default" w:ascii="Times New Roman" w:hAnsi="Times New Roman" w:eastAsia="SimSun" w:cs="Times New Roman"/>
          <w:b/>
          <w:bCs w:val="0"/>
          <w:sz w:val="24"/>
          <w:szCs w:val="24"/>
        </w:rPr>
        <w:t>End-user usage:</w:t>
      </w:r>
      <w:r>
        <w:rPr>
          <w:rFonts w:hint="default" w:ascii="Times New Roman" w:hAnsi="Times New Roman" w:eastAsia="SimSun" w:cs="Times New Roman"/>
          <w:b w:val="0"/>
          <w:bCs/>
          <w:sz w:val="24"/>
          <w:szCs w:val="24"/>
        </w:rPr>
        <w:t xml:space="preserve"> Individuals access the responsive web dashboard on their mobile phones to explore complex data intuitively and understand how their personal physical activity or BMI compares to heart disease trends.</w:t>
      </w:r>
    </w:p>
    <w:p w14:paraId="7B491EFC">
      <w:pPr>
        <w:pStyle w:val="5"/>
        <w:spacing w:before="30"/>
        <w:rPr>
          <w:b w:val="0"/>
          <w:bCs/>
        </w:rPr>
      </w:pPr>
    </w:p>
    <w:p w14:paraId="462D85C9">
      <w:pPr>
        <w:pStyle w:val="5"/>
        <w:spacing w:before="30"/>
        <w:rPr>
          <w:b w:val="0"/>
          <w:bCs/>
        </w:rPr>
      </w:pPr>
    </w:p>
    <w:p w14:paraId="0FC52294">
      <w:pPr>
        <w:pStyle w:val="2"/>
        <w:numPr>
          <w:ilvl w:val="0"/>
          <w:numId w:val="1"/>
        </w:numPr>
        <w:tabs>
          <w:tab w:val="left" w:pos="198"/>
        </w:tabs>
        <w:spacing w:before="0" w:after="0" w:line="240" w:lineRule="auto"/>
        <w:ind w:left="108" w:leftChars="0" w:right="0" w:hanging="198" w:firstLineChars="0"/>
        <w:jc w:val="left"/>
        <w:rPr>
          <w:b/>
          <w:bCs w:val="0"/>
          <w:sz w:val="24"/>
          <w:szCs w:val="24"/>
        </w:rPr>
      </w:pPr>
      <w:r>
        <w:rPr>
          <w:b/>
          <w:bCs w:val="0"/>
          <w:sz w:val="24"/>
          <w:szCs w:val="24"/>
        </w:rPr>
        <w:t>TECHNICAL</w:t>
      </w:r>
      <w:r>
        <w:rPr>
          <w:b/>
          <w:bCs w:val="0"/>
          <w:spacing w:val="-11"/>
          <w:sz w:val="24"/>
          <w:szCs w:val="24"/>
        </w:rPr>
        <w:t xml:space="preserve"> </w:t>
      </w:r>
      <w:r>
        <w:rPr>
          <w:b/>
          <w:bCs w:val="0"/>
          <w:sz w:val="24"/>
          <w:szCs w:val="24"/>
        </w:rPr>
        <w:t>ARCHITECTURE</w:t>
      </w:r>
      <w:r>
        <w:rPr>
          <w:b/>
          <w:bCs w:val="0"/>
          <w:spacing w:val="-10"/>
          <w:sz w:val="24"/>
          <w:szCs w:val="24"/>
        </w:rPr>
        <w:t xml:space="preserve"> </w:t>
      </w:r>
      <w:r>
        <w:rPr>
          <w:b/>
          <w:bCs w:val="0"/>
          <w:spacing w:val="-2"/>
          <w:sz w:val="24"/>
          <w:szCs w:val="24"/>
        </w:rPr>
        <w:t>OVERVIEW</w:t>
      </w:r>
    </w:p>
    <w:p w14:paraId="609B0186">
      <w:pPr>
        <w:pStyle w:val="8"/>
        <w:keepNext w:val="0"/>
        <w:keepLines w:val="0"/>
        <w:widowControl/>
        <w:suppressLineNumbers w:val="0"/>
        <w:rPr>
          <w:b w:val="0"/>
          <w:bCs/>
        </w:rPr>
      </w:pPr>
      <w:r>
        <w:rPr>
          <w:rFonts w:ascii="Symbol" w:hAnsi="Symbol" w:eastAsia="Symbol" w:cs="Symbol"/>
          <w:b w:val="0"/>
          <w:bCs/>
          <w:sz w:val="24"/>
        </w:rPr>
        <w:t>·</w:t>
      </w:r>
      <w:r>
        <w:rPr>
          <w:rFonts w:hint="eastAsia" w:ascii="SimSun" w:hAnsi="SimSun" w:eastAsia="SimSun" w:cs="SimSun"/>
          <w:b w:val="0"/>
          <w:bCs/>
          <w:sz w:val="24"/>
        </w:rPr>
        <w:t xml:space="preserve">  </w:t>
      </w:r>
      <w:r>
        <w:rPr>
          <w:b/>
          <w:bCs w:val="0"/>
        </w:rPr>
        <w:t>Data / Request Flow</w:t>
      </w:r>
      <w:r>
        <w:rPr>
          <w:b w:val="0"/>
          <w:bCs/>
        </w:rPr>
        <w:t>:</w:t>
      </w:r>
      <w:r>
        <w:rPr>
          <w:b w:val="0"/>
          <w:bCs/>
        </w:rPr>
        <w:t xml:space="preserve"> 1. Data is collected and stored in a structured SQL database. 2. SQL operations clean and filter the data. 3. A secure, reliable connection is established between the database and Tableau. 4. Tableau handles visualization and dashboard creation. 5. The Flask web app embeds the published Tableau dashboards, delivering them to the user's browser.</w:t>
      </w:r>
    </w:p>
    <w:p w14:paraId="58E663C5">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Frontend layer:</w:t>
      </w:r>
      <w:r>
        <w:rPr>
          <w:b w:val="0"/>
          <w:bCs/>
        </w:rPr>
        <w:t xml:space="preserve"> HTML, CSS, JavaScript (Tableau Embed API) ensuring responsive dashboards</w:t>
      </w:r>
      <w:r>
        <w:rPr>
          <w:rFonts w:hint="default"/>
          <w:b w:val="0"/>
          <w:bCs/>
          <w:lang w:val="en-IN"/>
        </w:rPr>
        <w:t xml:space="preserve"> </w:t>
      </w:r>
      <w:r>
        <w:rPr>
          <w:b w:val="0"/>
          <w:bCs/>
        </w:rPr>
        <w:t>that adapt to different screen sizes.</w:t>
      </w:r>
    </w:p>
    <w:p w14:paraId="3DEDCE65">
      <w:pPr>
        <w:pStyle w:val="8"/>
        <w:keepNext w:val="0"/>
        <w:keepLines w:val="0"/>
        <w:widowControl/>
        <w:suppressLineNumbers w:val="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Backend layer</w:t>
      </w:r>
      <w:r>
        <w:rPr>
          <w:b w:val="0"/>
          <w:bCs/>
        </w:rPr>
        <w:t>:</w:t>
      </w:r>
      <w:r>
        <w:rPr>
          <w:b w:val="0"/>
          <w:bCs/>
        </w:rPr>
        <w:t xml:space="preserve"> Python with Flask framework handling web routing.</w:t>
      </w:r>
    </w:p>
    <w:p w14:paraId="4E187CD7">
      <w:pPr>
        <w:pStyle w:val="8"/>
        <w:keepNext w:val="0"/>
        <w:keepLines w:val="0"/>
        <w:widowControl/>
        <w:suppressLineNumbers w:val="0"/>
        <w:rPr>
          <w:b w:val="0"/>
          <w:bCs/>
        </w:rPr>
      </w:pPr>
    </w:p>
    <w:p w14:paraId="29829EAF">
      <w:pPr>
        <w:pStyle w:val="8"/>
        <w:keepNext w:val="0"/>
        <w:keepLines w:val="0"/>
        <w:widowControl/>
        <w:suppressLineNumbers w:val="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Database layer</w:t>
      </w:r>
      <w:r>
        <w:rPr>
          <w:b w:val="0"/>
          <w:bCs/>
        </w:rPr>
        <w:t>:</w:t>
      </w:r>
      <w:r>
        <w:rPr>
          <w:b w:val="0"/>
          <w:bCs/>
        </w:rPr>
        <w:t xml:space="preserve"> Structured SQL database handling data transformation and null-value handling.</w:t>
      </w:r>
    </w:p>
    <w:p w14:paraId="4B8224AE">
      <w:pPr>
        <w:pStyle w:val="8"/>
        <w:keepNext w:val="0"/>
        <w:keepLines w:val="0"/>
        <w:widowControl/>
        <w:suppressLineNumbers w:val="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External APIs / Services</w:t>
      </w:r>
      <w:r>
        <w:rPr>
          <w:b w:val="0"/>
          <w:bCs/>
        </w:rPr>
        <w:t>:</w:t>
      </w:r>
      <w:r>
        <w:rPr>
          <w:b w:val="0"/>
          <w:bCs/>
        </w:rPr>
        <w:t xml:space="preserve"> Tableau Server / Tableau Public for hosting the dashboards.</w:t>
      </w:r>
    </w:p>
    <w:p w14:paraId="2BE27E08">
      <w:pPr>
        <w:pStyle w:val="5"/>
        <w:spacing w:before="30"/>
        <w:rPr>
          <w:b w:val="0"/>
          <w:bCs/>
        </w:rPr>
      </w:pPr>
    </w:p>
    <w:p w14:paraId="68CB8FDE">
      <w:pPr>
        <w:pStyle w:val="2"/>
        <w:numPr>
          <w:ilvl w:val="0"/>
          <w:numId w:val="1"/>
        </w:numPr>
        <w:tabs>
          <w:tab w:val="left" w:pos="288"/>
        </w:tabs>
        <w:spacing w:before="0" w:after="0" w:line="240" w:lineRule="auto"/>
        <w:ind w:left="198" w:leftChars="0" w:right="0" w:hanging="198" w:firstLineChars="0"/>
        <w:jc w:val="left"/>
        <w:rPr>
          <w:b w:val="0"/>
          <w:bCs/>
          <w:spacing w:val="-2"/>
        </w:rPr>
      </w:pPr>
      <w:r>
        <w:rPr>
          <w:b/>
          <w:bCs w:val="0"/>
          <w:spacing w:val="-2"/>
          <w:sz w:val="24"/>
          <w:szCs w:val="24"/>
        </w:rPr>
        <w:t>PREREQUISITES</w:t>
      </w:r>
    </w:p>
    <w:p w14:paraId="312D363D">
      <w:pPr>
        <w:pStyle w:val="8"/>
        <w:keepNext w:val="0"/>
        <w:keepLines w:val="0"/>
        <w:widowControl/>
        <w:suppressLineNumbers w:val="0"/>
        <w:ind w:left="360" w:hanging="360" w:hangingChars="150"/>
        <w:rPr>
          <w:b w:val="0"/>
          <w:bCs/>
        </w:rPr>
      </w:pPr>
      <w:r>
        <w:rPr>
          <w:rFonts w:ascii="Symbol" w:hAnsi="Symbol" w:eastAsia="Symbol" w:cs="Symbol"/>
          <w:b w:val="0"/>
          <w:bCs/>
          <w:sz w:val="24"/>
        </w:rPr>
        <w:t>·</w:t>
      </w:r>
      <w:r>
        <w:rPr>
          <w:rFonts w:hint="eastAsia" w:ascii="SimSun" w:hAnsi="SimSun" w:eastAsia="SimSun" w:cs="SimSun"/>
          <w:b w:val="0"/>
          <w:bCs/>
          <w:sz w:val="24"/>
        </w:rPr>
        <w:t xml:space="preserve">  </w:t>
      </w:r>
      <w:r>
        <w:rPr>
          <w:b/>
          <w:bCs w:val="0"/>
        </w:rPr>
        <w:t>Software Requirements:</w:t>
      </w:r>
      <w:r>
        <w:rPr>
          <w:b w:val="0"/>
          <w:bCs/>
        </w:rPr>
        <w:t xml:space="preserve"> Tableau Desktop/Public, SQL Database Server (e.g., MySQL, PostgreSQL), Web Browser.</w:t>
      </w:r>
    </w:p>
    <w:p w14:paraId="047EC2CC">
      <w:pPr>
        <w:pStyle w:val="8"/>
        <w:keepNext w:val="0"/>
        <w:keepLines w:val="0"/>
        <w:widowControl/>
        <w:suppressLineNumbers w:val="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Development tools</w:t>
      </w:r>
      <w:r>
        <w:rPr>
          <w:b w:val="0"/>
          <w:bCs/>
        </w:rPr>
        <w:t>:</w:t>
      </w:r>
      <w:r>
        <w:rPr>
          <w:b w:val="0"/>
          <w:bCs/>
        </w:rPr>
        <w:t xml:space="preserve"> Python 3.9+, Git.</w:t>
      </w:r>
    </w:p>
    <w:p w14:paraId="1F5FFB22">
      <w:pPr>
        <w:pStyle w:val="8"/>
        <w:keepNext w:val="0"/>
        <w:keepLines w:val="0"/>
        <w:widowControl/>
        <w:suppressLineNumbers w:val="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IDE:</w:t>
      </w:r>
      <w:r>
        <w:rPr>
          <w:b w:val="0"/>
          <w:bCs/>
        </w:rPr>
        <w:t xml:space="preserve"> VS Code, PyCharm, or Jupyter Notebook.</w:t>
      </w:r>
    </w:p>
    <w:p w14:paraId="2286FC20">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rFonts w:hint="default" w:ascii="Times New Roman" w:hAnsi="Times New Roman" w:cs="Times New Roman"/>
          <w:b/>
          <w:bCs w:val="0"/>
        </w:rPr>
        <w:t>Libraries / Frameworks / Dependencies</w:t>
      </w:r>
      <w:r>
        <w:rPr>
          <w:rFonts w:hint="default" w:ascii="Times New Roman" w:hAnsi="Times New Roman" w:cs="Times New Roman"/>
          <w:b w:val="0"/>
          <w:bCs/>
        </w:rPr>
        <w:t>:</w:t>
      </w:r>
      <w:r>
        <w:rPr>
          <w:rFonts w:hint="default" w:ascii="Times New Roman" w:hAnsi="Times New Roman" w:cs="Times New Roman"/>
          <w:b w:val="0"/>
          <w:bCs/>
        </w:rPr>
        <w:t xml:space="preserve"> </w:t>
      </w:r>
      <w:r>
        <w:rPr>
          <w:rStyle w:val="6"/>
          <w:rFonts w:hint="default" w:ascii="Times New Roman" w:hAnsi="Times New Roman" w:cs="Times New Roman"/>
          <w:b w:val="0"/>
          <w:bCs/>
        </w:rPr>
        <w:t>flask</w:t>
      </w:r>
      <w:r>
        <w:rPr>
          <w:rFonts w:hint="default" w:ascii="Times New Roman" w:hAnsi="Times New Roman" w:cs="Times New Roman"/>
          <w:b w:val="0"/>
          <w:bCs/>
        </w:rPr>
        <w:t xml:space="preserve">, </w:t>
      </w:r>
      <w:r>
        <w:rPr>
          <w:rStyle w:val="6"/>
          <w:rFonts w:hint="default" w:ascii="Times New Roman" w:hAnsi="Times New Roman" w:cs="Times New Roman"/>
          <w:b w:val="0"/>
          <w:bCs/>
        </w:rPr>
        <w:t>pandas</w:t>
      </w:r>
      <w:r>
        <w:rPr>
          <w:rFonts w:hint="default" w:ascii="Times New Roman" w:hAnsi="Times New Roman" w:cs="Times New Roman"/>
          <w:b w:val="0"/>
          <w:bCs/>
        </w:rPr>
        <w:t xml:space="preserve">, </w:t>
      </w:r>
      <w:r>
        <w:rPr>
          <w:rStyle w:val="6"/>
          <w:rFonts w:hint="default" w:ascii="Times New Roman" w:hAnsi="Times New Roman" w:cs="Times New Roman"/>
          <w:b w:val="0"/>
          <w:bCs/>
        </w:rPr>
        <w:t>sqlal</w:t>
      </w:r>
      <w:r>
        <w:rPr>
          <w:rStyle w:val="6"/>
          <w:rFonts w:hint="default" w:ascii="Times New Roman" w:hAnsi="Times New Roman" w:cs="Times New Roman"/>
          <w:b w:val="0"/>
          <w:bCs/>
          <w:lang w:val="en-IN"/>
        </w:rPr>
        <w:t xml:space="preserve"> </w:t>
      </w:r>
      <w:r>
        <w:rPr>
          <w:rFonts w:hint="default" w:ascii="Times New Roman" w:hAnsi="Times New Roman" w:cs="Times New Roman"/>
          <w:b w:val="0"/>
          <w:bCs/>
        </w:rPr>
        <w:t xml:space="preserve">, </w:t>
      </w:r>
      <w:r>
        <w:rPr>
          <w:rStyle w:val="6"/>
          <w:rFonts w:hint="default" w:ascii="Times New Roman" w:hAnsi="Times New Roman" w:cs="Times New Roman"/>
          <w:b w:val="0"/>
          <w:bCs/>
        </w:rPr>
        <w:t>mysql-connector-python</w:t>
      </w:r>
    </w:p>
    <w:p w14:paraId="1E1467C4">
      <w:pPr>
        <w:pStyle w:val="2"/>
        <w:numPr>
          <w:numId w:val="0"/>
        </w:numPr>
        <w:tabs>
          <w:tab w:val="left" w:pos="288"/>
        </w:tabs>
        <w:spacing w:before="0" w:after="0" w:line="240" w:lineRule="auto"/>
        <w:ind w:right="0" w:rightChars="0"/>
        <w:jc w:val="left"/>
        <w:rPr>
          <w:b w:val="0"/>
          <w:bCs/>
          <w:spacing w:val="-2"/>
        </w:rPr>
      </w:pPr>
    </w:p>
    <w:p w14:paraId="1287A31D">
      <w:pPr>
        <w:pStyle w:val="2"/>
        <w:numPr>
          <w:ilvl w:val="0"/>
          <w:numId w:val="1"/>
        </w:numPr>
        <w:tabs>
          <w:tab w:val="left" w:pos="288"/>
        </w:tabs>
        <w:spacing w:before="1" w:after="0" w:line="240" w:lineRule="auto"/>
        <w:ind w:left="198" w:leftChars="0" w:right="0" w:hanging="198" w:firstLineChars="0"/>
        <w:jc w:val="left"/>
        <w:rPr>
          <w:b/>
          <w:bCs w:val="0"/>
          <w:sz w:val="24"/>
          <w:szCs w:val="24"/>
        </w:rPr>
      </w:pPr>
      <w:r>
        <w:rPr>
          <w:b/>
          <w:bCs w:val="0"/>
          <w:sz w:val="24"/>
          <w:szCs w:val="24"/>
        </w:rPr>
        <w:t>PRIOR</w:t>
      </w:r>
      <w:r>
        <w:rPr>
          <w:b/>
          <w:bCs w:val="0"/>
          <w:spacing w:val="-7"/>
          <w:sz w:val="24"/>
          <w:szCs w:val="24"/>
        </w:rPr>
        <w:t xml:space="preserve"> </w:t>
      </w:r>
      <w:r>
        <w:rPr>
          <w:b/>
          <w:bCs w:val="0"/>
          <w:sz w:val="24"/>
          <w:szCs w:val="24"/>
        </w:rPr>
        <w:t>KNOWLEDGE</w:t>
      </w:r>
      <w:r>
        <w:rPr>
          <w:b/>
          <w:bCs w:val="0"/>
          <w:spacing w:val="-7"/>
          <w:sz w:val="24"/>
          <w:szCs w:val="24"/>
        </w:rPr>
        <w:t xml:space="preserve"> </w:t>
      </w:r>
      <w:r>
        <w:rPr>
          <w:b/>
          <w:bCs w:val="0"/>
          <w:spacing w:val="-2"/>
          <w:sz w:val="24"/>
          <w:szCs w:val="24"/>
        </w:rPr>
        <w:t>REQUIRED</w:t>
      </w:r>
    </w:p>
    <w:p w14:paraId="26CDF6A0">
      <w:pPr>
        <w:pStyle w:val="5"/>
        <w:spacing w:before="19"/>
        <w:rPr>
          <w:b w:val="0"/>
          <w:bCs/>
        </w:rPr>
      </w:pPr>
    </w:p>
    <w:p w14:paraId="2AB0A65F">
      <w:pPr>
        <w:pStyle w:val="5"/>
        <w:spacing w:before="1"/>
        <w:rPr>
          <w:b w:val="0"/>
          <w:bCs/>
        </w:rPr>
      </w:pPr>
      <w:r>
        <w:rPr>
          <w:b w:val="0"/>
          <w:bCs/>
        </w:rPr>
        <w:t>Concepts</w:t>
      </w:r>
      <w:r>
        <w:rPr>
          <w:b w:val="0"/>
          <w:bCs/>
          <w:spacing w:val="-8"/>
        </w:rPr>
        <w:t xml:space="preserve"> </w:t>
      </w:r>
      <w:r>
        <w:rPr>
          <w:b w:val="0"/>
          <w:bCs/>
        </w:rPr>
        <w:t>required</w:t>
      </w:r>
      <w:r>
        <w:rPr>
          <w:b w:val="0"/>
          <w:bCs/>
          <w:spacing w:val="-7"/>
        </w:rPr>
        <w:t xml:space="preserve"> </w:t>
      </w:r>
      <w:r>
        <w:rPr>
          <w:b w:val="0"/>
          <w:bCs/>
        </w:rPr>
        <w:t>before</w:t>
      </w:r>
      <w:r>
        <w:rPr>
          <w:b w:val="0"/>
          <w:bCs/>
          <w:spacing w:val="-7"/>
        </w:rPr>
        <w:t xml:space="preserve"> </w:t>
      </w:r>
      <w:r>
        <w:rPr>
          <w:b w:val="0"/>
          <w:bCs/>
          <w:spacing w:val="-2"/>
        </w:rPr>
        <w:t>implementation:</w:t>
      </w:r>
    </w:p>
    <w:p w14:paraId="3557A7BA">
      <w:pPr>
        <w:pStyle w:val="5"/>
        <w:spacing w:before="20"/>
        <w:rPr>
          <w:b w:val="0"/>
          <w:bCs/>
        </w:rPr>
      </w:pPr>
    </w:p>
    <w:p w14:paraId="7605C0BE">
      <w:pPr>
        <w:pStyle w:val="11"/>
        <w:numPr>
          <w:ilvl w:val="0"/>
          <w:numId w:val="4"/>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Programming language knowledge:</w:t>
      </w:r>
      <w:r>
        <w:rPr>
          <w:rFonts w:hint="default" w:ascii="Times New Roman" w:hAnsi="Times New Roman" w:eastAsia="SimSun" w:cs="Times New Roman"/>
          <w:b w:val="0"/>
          <w:bCs/>
          <w:sz w:val="24"/>
          <w:szCs w:val="24"/>
        </w:rPr>
        <w:t xml:space="preserve"> Python, SQL.</w:t>
      </w:r>
      <w:r>
        <w:rPr>
          <w:rFonts w:hint="default" w:ascii="Times New Roman" w:hAnsi="Times New Roman" w:cs="Times New Roman"/>
          <w:b w:val="0"/>
          <w:bCs/>
          <w:sz w:val="24"/>
          <w:szCs w:val="24"/>
        </w:rPr>
        <w:t>Framework</w:t>
      </w:r>
      <w:r>
        <w:rPr>
          <w:rFonts w:hint="default" w:ascii="Times New Roman" w:hAnsi="Times New Roman" w:cs="Times New Roman"/>
          <w:b w:val="0"/>
          <w:bCs/>
          <w:spacing w:val="-9"/>
          <w:sz w:val="24"/>
          <w:szCs w:val="24"/>
        </w:rPr>
        <w:t xml:space="preserve"> </w:t>
      </w:r>
      <w:r>
        <w:rPr>
          <w:rFonts w:hint="default" w:ascii="Times New Roman" w:hAnsi="Times New Roman" w:cs="Times New Roman"/>
          <w:b w:val="0"/>
          <w:bCs/>
          <w:spacing w:val="-2"/>
          <w:sz w:val="24"/>
          <w:szCs w:val="24"/>
        </w:rPr>
        <w:t>basics</w:t>
      </w:r>
    </w:p>
    <w:p w14:paraId="102BAC5B">
      <w:pPr>
        <w:pStyle w:val="11"/>
        <w:numPr>
          <w:ilvl w:val="0"/>
          <w:numId w:val="4"/>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Framework basics: Flask web routing.</w:t>
      </w:r>
      <w:r>
        <w:rPr>
          <w:rFonts w:hint="default" w:ascii="Times New Roman" w:hAnsi="Times New Roman" w:cs="Times New Roman"/>
          <w:b w:val="0"/>
          <w:bCs/>
          <w:sz w:val="24"/>
          <w:szCs w:val="24"/>
        </w:rPr>
        <w:t>Networking</w:t>
      </w:r>
      <w:r>
        <w:rPr>
          <w:rFonts w:hint="default" w:ascii="Times New Roman" w:hAnsi="Times New Roman" w:cs="Times New Roman"/>
          <w:b w:val="0"/>
          <w:bCs/>
          <w:spacing w:val="-6"/>
          <w:sz w:val="24"/>
          <w:szCs w:val="24"/>
        </w:rPr>
        <w:t xml:space="preserve"> </w:t>
      </w:r>
      <w:r>
        <w:rPr>
          <w:rFonts w:hint="default" w:ascii="Times New Roman" w:hAnsi="Times New Roman" w:cs="Times New Roman"/>
          <w:b w:val="0"/>
          <w:bCs/>
          <w:sz w:val="24"/>
          <w:szCs w:val="24"/>
        </w:rPr>
        <w:t>/</w:t>
      </w:r>
      <w:r>
        <w:rPr>
          <w:rFonts w:hint="default" w:ascii="Times New Roman" w:hAnsi="Times New Roman" w:cs="Times New Roman"/>
          <w:b w:val="0"/>
          <w:bCs/>
          <w:spacing w:val="-5"/>
          <w:sz w:val="24"/>
          <w:szCs w:val="24"/>
        </w:rPr>
        <w:t xml:space="preserve"> </w:t>
      </w:r>
      <w:r>
        <w:rPr>
          <w:rFonts w:hint="default" w:ascii="Times New Roman" w:hAnsi="Times New Roman" w:cs="Times New Roman"/>
          <w:b w:val="0"/>
          <w:bCs/>
          <w:sz w:val="24"/>
          <w:szCs w:val="24"/>
        </w:rPr>
        <w:t>Cloud</w:t>
      </w:r>
      <w:r>
        <w:rPr>
          <w:rFonts w:hint="default" w:ascii="Times New Roman" w:hAnsi="Times New Roman" w:cs="Times New Roman"/>
          <w:b w:val="0"/>
          <w:bCs/>
          <w:spacing w:val="-5"/>
          <w:sz w:val="24"/>
          <w:szCs w:val="24"/>
        </w:rPr>
        <w:t xml:space="preserve"> </w:t>
      </w:r>
      <w:r>
        <w:rPr>
          <w:rFonts w:hint="default" w:ascii="Times New Roman" w:hAnsi="Times New Roman" w:cs="Times New Roman"/>
          <w:b w:val="0"/>
          <w:bCs/>
          <w:spacing w:val="-2"/>
          <w:sz w:val="24"/>
          <w:szCs w:val="24"/>
        </w:rPr>
        <w:t>concept</w:t>
      </w:r>
    </w:p>
    <w:p w14:paraId="77040397">
      <w:pPr>
        <w:pStyle w:val="11"/>
        <w:numPr>
          <w:ilvl w:val="0"/>
          <w:numId w:val="4"/>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Database fundamentals</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SQL querying, data normalization, database connections.</w:t>
      </w:r>
    </w:p>
    <w:p w14:paraId="44BF1573">
      <w:pPr>
        <w:pStyle w:val="11"/>
        <w:numPr>
          <w:ilvl w:val="0"/>
          <w:numId w:val="4"/>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 xml:space="preserve">Analytics/BI: </w:t>
      </w:r>
      <w:r>
        <w:rPr>
          <w:rFonts w:hint="default" w:ascii="Times New Roman" w:hAnsi="Times New Roman" w:eastAsia="SimSun" w:cs="Times New Roman"/>
          <w:b w:val="0"/>
          <w:bCs/>
          <w:sz w:val="24"/>
          <w:szCs w:val="24"/>
        </w:rPr>
        <w:t>Tableau calculated fields, storyboarding, and dashboard publishing.</w:t>
      </w:r>
    </w:p>
    <w:p w14:paraId="402BAAB1">
      <w:pPr>
        <w:pStyle w:val="5"/>
        <w:spacing w:before="0"/>
        <w:rPr>
          <w:rFonts w:hint="default" w:ascii="Times New Roman" w:hAnsi="Times New Roman" w:cs="Times New Roman"/>
          <w:b w:val="0"/>
          <w:bCs/>
          <w:sz w:val="24"/>
          <w:szCs w:val="24"/>
        </w:rPr>
      </w:pPr>
    </w:p>
    <w:p w14:paraId="31F66D1B">
      <w:pPr>
        <w:pStyle w:val="5"/>
        <w:spacing w:before="30"/>
        <w:rPr>
          <w:b w:val="0"/>
          <w:bCs/>
        </w:rPr>
      </w:pPr>
    </w:p>
    <w:p w14:paraId="26955CC8">
      <w:pPr>
        <w:pStyle w:val="2"/>
        <w:numPr>
          <w:ilvl w:val="0"/>
          <w:numId w:val="1"/>
        </w:numPr>
        <w:tabs>
          <w:tab w:val="left" w:pos="288"/>
        </w:tabs>
        <w:spacing w:before="0" w:after="0" w:line="240" w:lineRule="auto"/>
        <w:ind w:left="198" w:leftChars="0" w:right="0" w:hanging="198" w:firstLineChars="0"/>
        <w:jc w:val="left"/>
        <w:rPr>
          <w:b/>
          <w:bCs w:val="0"/>
          <w:spacing w:val="-2"/>
          <w:sz w:val="24"/>
          <w:szCs w:val="24"/>
        </w:rPr>
      </w:pPr>
      <w:r>
        <w:rPr>
          <w:b/>
          <w:bCs w:val="0"/>
          <w:sz w:val="24"/>
          <w:szCs w:val="24"/>
        </w:rPr>
        <w:t>PROJECT</w:t>
      </w:r>
      <w:r>
        <w:rPr>
          <w:b/>
          <w:bCs w:val="0"/>
          <w:spacing w:val="-7"/>
          <w:sz w:val="24"/>
          <w:szCs w:val="24"/>
        </w:rPr>
        <w:t xml:space="preserve"> </w:t>
      </w:r>
      <w:r>
        <w:rPr>
          <w:b/>
          <w:bCs w:val="0"/>
          <w:spacing w:val="-2"/>
          <w:sz w:val="24"/>
          <w:szCs w:val="24"/>
        </w:rPr>
        <w:t>OBJECTIVES</w:t>
      </w:r>
    </w:p>
    <w:p w14:paraId="12F85643">
      <w:pPr>
        <w:pStyle w:val="8"/>
        <w:keepNext w:val="0"/>
        <w:keepLines w:val="0"/>
        <w:widowControl/>
        <w:suppressLineNumbers w:val="0"/>
        <w:ind w:left="360" w:hanging="360" w:hangingChars="150"/>
        <w:rPr>
          <w:b w:val="0"/>
          <w:bCs/>
        </w:rPr>
      </w:pPr>
      <w:r>
        <w:rPr>
          <w:rFonts w:ascii="Symbol" w:hAnsi="Symbol" w:eastAsia="Symbol" w:cs="Symbol"/>
          <w:b w:val="0"/>
          <w:bCs/>
          <w:sz w:val="24"/>
        </w:rPr>
        <w:t>·</w:t>
      </w:r>
      <w:r>
        <w:rPr>
          <w:rFonts w:hint="eastAsia" w:ascii="SimSun" w:hAnsi="SimSun" w:eastAsia="SimSun" w:cs="SimSun"/>
          <w:b w:val="0"/>
          <w:bCs/>
          <w:sz w:val="24"/>
        </w:rPr>
        <w:t xml:space="preserve">  </w:t>
      </w:r>
      <w:r>
        <w:rPr>
          <w:b/>
          <w:bCs w:val="0"/>
        </w:rPr>
        <w:t xml:space="preserve">Technical objectives: </w:t>
      </w:r>
      <w:r>
        <w:rPr>
          <w:b w:val="0"/>
          <w:bCs/>
        </w:rPr>
        <w:t>Build a seamless data pipeline from SQL storage to Tableau visualization, embedded in a Flask GUI.</w:t>
      </w:r>
    </w:p>
    <w:p w14:paraId="45D748B5">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Performance objectives</w:t>
      </w:r>
      <w:r>
        <w:rPr>
          <w:b w:val="0"/>
          <w:bCs/>
        </w:rPr>
        <w:t>:</w:t>
      </w:r>
      <w:r>
        <w:rPr>
          <w:b w:val="0"/>
          <w:bCs/>
        </w:rPr>
        <w:t xml:space="preserve"> Ensure the dashboard is responsive across desktop, tablet, and phone screens with clear fonts and simplified visuals.</w:t>
      </w:r>
    </w:p>
    <w:p w14:paraId="0EBDC5BD">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bCs w:val="0"/>
        </w:rPr>
        <w:t>Deployment objectives</w:t>
      </w:r>
      <w:r>
        <w:rPr>
          <w:b w:val="0"/>
          <w:bCs/>
        </w:rPr>
        <w:t>:</w:t>
      </w:r>
      <w:r>
        <w:rPr>
          <w:b w:val="0"/>
          <w:bCs/>
        </w:rPr>
        <w:t xml:space="preserve"> Publish dashboards to track and monitor key performance metrics and embed them via Flask for accessible sharing.</w:t>
      </w:r>
    </w:p>
    <w:p w14:paraId="0FF49D4A">
      <w:pPr>
        <w:pStyle w:val="2"/>
        <w:numPr>
          <w:ilvl w:val="0"/>
          <w:numId w:val="1"/>
        </w:numPr>
        <w:tabs>
          <w:tab w:val="left" w:pos="288"/>
        </w:tabs>
        <w:spacing w:before="0" w:after="0" w:line="240" w:lineRule="auto"/>
        <w:ind w:left="198" w:leftChars="0" w:right="0" w:hanging="198" w:firstLineChars="0"/>
        <w:jc w:val="left"/>
        <w:rPr>
          <w:b w:val="0"/>
          <w:bCs/>
        </w:rPr>
      </w:pPr>
      <w:r>
        <w:rPr>
          <w:b/>
          <w:bCs w:val="0"/>
        </w:rPr>
        <w:t>SYSTEM</w:t>
      </w:r>
      <w:r>
        <w:rPr>
          <w:b/>
          <w:bCs w:val="0"/>
          <w:spacing w:val="-6"/>
        </w:rPr>
        <w:t xml:space="preserve"> </w:t>
      </w:r>
      <w:r>
        <w:rPr>
          <w:b/>
          <w:bCs w:val="0"/>
          <w:spacing w:val="-2"/>
        </w:rPr>
        <w:t>WORKFLOW</w:t>
      </w:r>
    </w:p>
    <w:p w14:paraId="1C9E4862">
      <w:pPr>
        <w:pStyle w:val="5"/>
        <w:spacing w:before="20"/>
        <w:rPr>
          <w:b w:val="0"/>
          <w:bCs/>
        </w:rPr>
      </w:pPr>
    </w:p>
    <w:p w14:paraId="4FAF1FA6">
      <w:pPr>
        <w:pStyle w:val="5"/>
        <w:spacing w:before="0"/>
        <w:rPr>
          <w:b w:val="0"/>
          <w:bCs/>
          <w:spacing w:val="-2"/>
        </w:rPr>
      </w:pPr>
      <w:r>
        <w:rPr>
          <w:b w:val="0"/>
          <w:bCs/>
        </w:rPr>
        <w:t>Step-by-step</w:t>
      </w:r>
      <w:r>
        <w:rPr>
          <w:b w:val="0"/>
          <w:bCs/>
          <w:spacing w:val="-11"/>
        </w:rPr>
        <w:t xml:space="preserve"> </w:t>
      </w:r>
      <w:r>
        <w:rPr>
          <w:b w:val="0"/>
          <w:bCs/>
        </w:rPr>
        <w:t>execution</w:t>
      </w:r>
      <w:r>
        <w:rPr>
          <w:b w:val="0"/>
          <w:bCs/>
          <w:spacing w:val="-10"/>
        </w:rPr>
        <w:t xml:space="preserve"> </w:t>
      </w:r>
      <w:r>
        <w:rPr>
          <w:b w:val="0"/>
          <w:bCs/>
          <w:spacing w:val="-2"/>
        </w:rPr>
        <w:t>flow:</w:t>
      </w:r>
    </w:p>
    <w:p w14:paraId="64C62984">
      <w:pPr>
        <w:pStyle w:val="5"/>
        <w:spacing w:before="0"/>
        <w:rPr>
          <w:b w:val="0"/>
          <w:bCs/>
          <w:spacing w:val="-2"/>
        </w:rPr>
      </w:pPr>
    </w:p>
    <w:p w14:paraId="0D4C9641">
      <w:pPr>
        <w:pStyle w:val="5"/>
        <w:spacing w:before="20"/>
        <w:rPr>
          <w:b w:val="0"/>
          <w:bCs/>
        </w:rPr>
      </w:pPr>
    </w:p>
    <w:p w14:paraId="65FE1E7F">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 xml:space="preserve">Data Collection: </w:t>
      </w:r>
      <w:r>
        <w:rPr>
          <w:rFonts w:hint="default" w:ascii="Times New Roman" w:hAnsi="Times New Roman" w:eastAsia="SimSun" w:cs="Times New Roman"/>
          <w:b w:val="0"/>
          <w:bCs/>
          <w:sz w:val="24"/>
          <w:szCs w:val="24"/>
        </w:rPr>
        <w:t>Gathering and measuring information on variables of interest (BMI, Smoking, Stroke, etc.) in a systematic fashion.</w:t>
      </w:r>
    </w:p>
    <w:p w14:paraId="2B29DC5D">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Database Storage &amp; SQL Operations:</w:t>
      </w:r>
      <w:r>
        <w:rPr>
          <w:rFonts w:hint="default" w:ascii="Times New Roman" w:hAnsi="Times New Roman" w:eastAsia="SimSun" w:cs="Times New Roman"/>
          <w:b w:val="0"/>
          <w:bCs/>
          <w:sz w:val="24"/>
          <w:szCs w:val="24"/>
        </w:rPr>
        <w:t xml:space="preserve"> Storing the collected dataset in a structured database. Using SQL to clean, filter, transform, and prepare data.</w:t>
      </w:r>
    </w:p>
    <w:p w14:paraId="27DB5225">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 xml:space="preserve">Tableau Connection: </w:t>
      </w:r>
      <w:r>
        <w:rPr>
          <w:rFonts w:hint="default" w:ascii="Times New Roman" w:hAnsi="Times New Roman" w:eastAsia="SimSun" w:cs="Times New Roman"/>
          <w:b w:val="0"/>
          <w:bCs/>
          <w:sz w:val="24"/>
          <w:szCs w:val="24"/>
        </w:rPr>
        <w:t>Establishing a secure and reliable connection between the DB and Tableau for dynamic data access.</w:t>
      </w:r>
    </w:p>
    <w:p w14:paraId="3D3E366F">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Data Transformation (Tableau)</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Cleaning and organizing connected data, creating calculated fields, and handling null values.</w:t>
      </w:r>
    </w:p>
    <w:p w14:paraId="247F8926">
      <w:pPr>
        <w:pStyle w:val="11"/>
        <w:numPr>
          <w:numId w:val="0"/>
        </w:numPr>
        <w:tabs>
          <w:tab w:val="left" w:pos="719"/>
        </w:tabs>
        <w:spacing w:before="10" w:after="0" w:line="240" w:lineRule="auto"/>
        <w:ind w:left="360" w:leftChars="0" w:right="0" w:rightChars="0"/>
        <w:jc w:val="left"/>
        <w:rPr>
          <w:rFonts w:hint="default" w:ascii="Times New Roman" w:hAnsi="Times New Roman" w:cs="Times New Roman"/>
          <w:b w:val="0"/>
          <w:bCs/>
          <w:sz w:val="24"/>
          <w:szCs w:val="24"/>
        </w:rPr>
      </w:pPr>
    </w:p>
    <w:p w14:paraId="62D97E80">
      <w:pPr>
        <w:pStyle w:val="11"/>
        <w:numPr>
          <w:numId w:val="0"/>
        </w:numPr>
        <w:tabs>
          <w:tab w:val="left" w:pos="719"/>
        </w:tabs>
        <w:spacing w:before="10" w:after="0" w:line="240" w:lineRule="auto"/>
        <w:ind w:left="360" w:leftChars="0" w:right="0" w:rightChars="0"/>
        <w:jc w:val="left"/>
        <w:rPr>
          <w:rFonts w:hint="default" w:ascii="Times New Roman" w:hAnsi="Times New Roman" w:cs="Times New Roman"/>
          <w:b w:val="0"/>
          <w:bCs/>
          <w:sz w:val="24"/>
          <w:szCs w:val="24"/>
        </w:rPr>
      </w:pPr>
    </w:p>
    <w:p w14:paraId="4E01264D">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Data Visualization &amp; Storyboarding:</w:t>
      </w:r>
      <w:r>
        <w:rPr>
          <w:rFonts w:hint="default" w:ascii="Times New Roman" w:hAnsi="Times New Roman" w:eastAsia="SimSun" w:cs="Times New Roman"/>
          <w:b w:val="0"/>
          <w:bCs/>
          <w:sz w:val="24"/>
          <w:szCs w:val="24"/>
        </w:rPr>
        <w:t xml:space="preserve"> Creating graphical representations (charts, graphs, maps) to make complex datasets intuitive.</w:t>
      </w:r>
    </w:p>
    <w:p w14:paraId="5F0A97F3">
      <w:pPr>
        <w:pStyle w:val="11"/>
        <w:numPr>
          <w:ilvl w:val="0"/>
          <w:numId w:val="5"/>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bCs w:val="0"/>
          <w:sz w:val="24"/>
          <w:szCs w:val="24"/>
        </w:rPr>
        <w:t>Publishing &amp; Flask Integration</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Publishing the storyboard to communicate results, and embedding it into a Flask web app for real-time access</w:t>
      </w:r>
      <w:r>
        <w:rPr>
          <w:rFonts w:hint="default" w:ascii="Times New Roman" w:hAnsi="Times New Roman" w:eastAsia="SimSun" w:cs="Times New Roman"/>
          <w:b w:val="0"/>
          <w:bCs/>
          <w:sz w:val="24"/>
          <w:szCs w:val="24"/>
          <w:lang w:val="en-IN"/>
        </w:rPr>
        <w:t>.</w:t>
      </w:r>
    </w:p>
    <w:p w14:paraId="544E82B8">
      <w:pPr>
        <w:pStyle w:val="5"/>
        <w:spacing w:before="30"/>
        <w:rPr>
          <w:rFonts w:hint="default" w:ascii="Times New Roman" w:hAnsi="Times New Roman" w:cs="Times New Roman"/>
          <w:b w:val="0"/>
          <w:bCs/>
          <w:sz w:val="24"/>
          <w:szCs w:val="24"/>
        </w:rPr>
      </w:pPr>
    </w:p>
    <w:p w14:paraId="367627AF">
      <w:pPr>
        <w:pStyle w:val="2"/>
        <w:numPr>
          <w:ilvl w:val="0"/>
          <w:numId w:val="1"/>
        </w:numPr>
        <w:tabs>
          <w:tab w:val="left" w:pos="288"/>
        </w:tabs>
        <w:spacing w:before="0" w:after="0" w:line="240" w:lineRule="auto"/>
        <w:ind w:left="198" w:leftChars="0" w:right="0" w:hanging="198" w:firstLineChars="0"/>
        <w:jc w:val="left"/>
        <w:rPr>
          <w:b/>
          <w:bCs w:val="0"/>
          <w:sz w:val="24"/>
          <w:szCs w:val="24"/>
        </w:rPr>
      </w:pPr>
      <w:r>
        <w:rPr>
          <w:b/>
          <w:bCs w:val="0"/>
          <w:sz w:val="24"/>
          <w:szCs w:val="24"/>
        </w:rPr>
        <w:t>MILESTONE</w:t>
      </w:r>
      <w:r>
        <w:rPr>
          <w:b/>
          <w:bCs w:val="0"/>
          <w:spacing w:val="-12"/>
          <w:sz w:val="24"/>
          <w:szCs w:val="24"/>
        </w:rPr>
        <w:t xml:space="preserve"> </w:t>
      </w:r>
      <w:r>
        <w:rPr>
          <w:b/>
          <w:bCs w:val="0"/>
          <w:sz w:val="24"/>
          <w:szCs w:val="24"/>
        </w:rPr>
        <w:t>1:</w:t>
      </w:r>
      <w:r>
        <w:rPr>
          <w:b/>
          <w:bCs w:val="0"/>
          <w:spacing w:val="-10"/>
          <w:sz w:val="24"/>
          <w:szCs w:val="24"/>
        </w:rPr>
        <w:t xml:space="preserve"> </w:t>
      </w:r>
      <w:r>
        <w:rPr>
          <w:b/>
          <w:bCs w:val="0"/>
          <w:sz w:val="24"/>
          <w:szCs w:val="24"/>
        </w:rPr>
        <w:t>REQUIREMENT</w:t>
      </w:r>
      <w:r>
        <w:rPr>
          <w:b/>
          <w:bCs w:val="0"/>
          <w:spacing w:val="-9"/>
          <w:sz w:val="24"/>
          <w:szCs w:val="24"/>
        </w:rPr>
        <w:t xml:space="preserve"> </w:t>
      </w:r>
      <w:r>
        <w:rPr>
          <w:b/>
          <w:bCs w:val="0"/>
          <w:sz w:val="24"/>
          <w:szCs w:val="24"/>
        </w:rPr>
        <w:t>ANALYSIS</w:t>
      </w:r>
      <w:r>
        <w:rPr>
          <w:b/>
          <w:bCs w:val="0"/>
          <w:spacing w:val="-10"/>
          <w:sz w:val="24"/>
          <w:szCs w:val="24"/>
        </w:rPr>
        <w:t xml:space="preserve"> </w:t>
      </w:r>
      <w:r>
        <w:rPr>
          <w:b/>
          <w:bCs w:val="0"/>
          <w:sz w:val="24"/>
          <w:szCs w:val="24"/>
        </w:rPr>
        <w:t>&amp;</w:t>
      </w:r>
      <w:r>
        <w:rPr>
          <w:b/>
          <w:bCs w:val="0"/>
          <w:spacing w:val="-10"/>
          <w:sz w:val="24"/>
          <w:szCs w:val="24"/>
        </w:rPr>
        <w:t xml:space="preserve"> </w:t>
      </w:r>
      <w:r>
        <w:rPr>
          <w:b/>
          <w:bCs w:val="0"/>
          <w:sz w:val="24"/>
          <w:szCs w:val="24"/>
        </w:rPr>
        <w:t>SYSTEM</w:t>
      </w:r>
      <w:r>
        <w:rPr>
          <w:b/>
          <w:bCs w:val="0"/>
          <w:spacing w:val="-9"/>
          <w:sz w:val="24"/>
          <w:szCs w:val="24"/>
        </w:rPr>
        <w:t xml:space="preserve"> </w:t>
      </w:r>
      <w:r>
        <w:rPr>
          <w:b/>
          <w:bCs w:val="0"/>
          <w:spacing w:val="-2"/>
          <w:sz w:val="24"/>
          <w:szCs w:val="24"/>
        </w:rPr>
        <w:t>DESIGN</w:t>
      </w:r>
    </w:p>
    <w:p w14:paraId="3D384F4B">
      <w:pPr>
        <w:pStyle w:val="2"/>
        <w:numPr>
          <w:numId w:val="0"/>
        </w:numPr>
        <w:tabs>
          <w:tab w:val="left" w:pos="288"/>
        </w:tabs>
        <w:spacing w:before="0" w:after="0" w:line="240" w:lineRule="auto"/>
        <w:ind w:left="90" w:leftChars="0" w:right="0" w:rightChars="0"/>
        <w:jc w:val="left"/>
        <w:rPr>
          <w:rFonts w:ascii="SimSun" w:hAnsi="SimSun" w:eastAsia="SimSun" w:cs="SimSun"/>
          <w:b/>
          <w:bCs w:val="0"/>
          <w:sz w:val="24"/>
          <w:szCs w:val="24"/>
        </w:rPr>
      </w:pPr>
    </w:p>
    <w:p w14:paraId="621324DD">
      <w:pPr>
        <w:pStyle w:val="8"/>
        <w:keepNext w:val="0"/>
        <w:keepLines w:val="0"/>
        <w:widowControl/>
        <w:suppressLineNumbers w:val="0"/>
        <w:ind w:left="360" w:hanging="360" w:hangingChars="150"/>
        <w:rPr>
          <w:b w:val="0"/>
          <w:bCs/>
        </w:rPr>
      </w:pPr>
      <w:r>
        <w:rPr>
          <w:rFonts w:ascii="Symbol" w:hAnsi="Symbol" w:eastAsia="Symbol" w:cs="Symbol"/>
          <w:b w:val="0"/>
          <w:bCs/>
          <w:sz w:val="24"/>
        </w:rPr>
        <w:t>·</w:t>
      </w:r>
      <w:r>
        <w:rPr>
          <w:rFonts w:hint="eastAsia" w:ascii="SimSun" w:hAnsi="SimSun" w:eastAsia="SimSun" w:cs="SimSun"/>
          <w:b w:val="0"/>
          <w:bCs/>
          <w:sz w:val="24"/>
        </w:rPr>
        <w:t xml:space="preserve">  </w:t>
      </w:r>
      <w:r>
        <w:rPr>
          <w:b w:val="0"/>
          <w:bCs/>
        </w:rPr>
        <w:t>Problem Definition:</w:t>
      </w:r>
      <w:r>
        <w:rPr>
          <w:b w:val="0"/>
          <w:bCs/>
        </w:rPr>
        <w:t xml:space="preserve"> Complex health data must be made accessible to non-technical users to generate insights on heart disease.</w:t>
      </w:r>
    </w:p>
    <w:p w14:paraId="7B8B0E4B">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val="0"/>
          <w:bCs/>
        </w:rPr>
        <w:t>Functional Requirements:</w:t>
      </w:r>
      <w:r>
        <w:rPr>
          <w:b w:val="0"/>
          <w:bCs/>
        </w:rPr>
        <w:t xml:space="preserve"> Data engineering via SQL, interactive dashboarding, and Flask web deployment.</w:t>
      </w:r>
    </w:p>
    <w:p w14:paraId="1999D1DF">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val="0"/>
          <w:bCs/>
        </w:rPr>
        <w:t>Non-Functional Requirements:</w:t>
      </w:r>
      <w:r>
        <w:rPr>
          <w:b w:val="0"/>
          <w:bCs/>
        </w:rPr>
        <w:t xml:space="preserve"> Responsive design, real-time data access, and secure database connections.</w:t>
      </w:r>
    </w:p>
    <w:p w14:paraId="61542B4C">
      <w:pPr>
        <w:pStyle w:val="8"/>
        <w:keepNext w:val="0"/>
        <w:keepLines w:val="0"/>
        <w:widowControl/>
        <w:suppressLineNumbers w:val="0"/>
        <w:ind w:left="360" w:hanging="360" w:hangingChars="150"/>
        <w:rPr>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b w:val="0"/>
          <w:bCs/>
        </w:rPr>
        <w:t>Technology Stack Selection Justification:</w:t>
      </w:r>
      <w:r>
        <w:rPr>
          <w:b w:val="0"/>
          <w:bCs/>
        </w:rPr>
        <w:t xml:space="preserve"> Tableau is chosen for its industry-leading visualization capabilities; Flask is chosen as a lightweight framework to make the analysis accessible directly in a browser.</w:t>
      </w:r>
      <w:r>
        <w:rPr>
          <w:rFonts w:hint="eastAsia" w:ascii="SimSun" w:hAnsi="SimSun" w:eastAsia="SimSun" w:cs="SimSun"/>
          <w:b w:val="0"/>
          <w:bCs/>
          <w:sz w:val="24"/>
        </w:rPr>
        <w:t xml:space="preserve">  </w:t>
      </w:r>
    </w:p>
    <w:p w14:paraId="63B8C76C">
      <w:pPr>
        <w:pStyle w:val="5"/>
        <w:spacing w:before="30"/>
        <w:rPr>
          <w:b w:val="0"/>
          <w:bCs/>
        </w:rPr>
      </w:pPr>
    </w:p>
    <w:p w14:paraId="506E216A">
      <w:pPr>
        <w:pStyle w:val="2"/>
        <w:numPr>
          <w:ilvl w:val="0"/>
          <w:numId w:val="1"/>
        </w:numPr>
        <w:tabs>
          <w:tab w:val="left" w:pos="387"/>
        </w:tabs>
        <w:spacing w:before="0" w:after="0" w:line="240" w:lineRule="auto"/>
        <w:ind w:left="297" w:leftChars="0" w:right="0" w:hanging="297" w:firstLineChars="0"/>
        <w:jc w:val="left"/>
        <w:rPr>
          <w:b/>
          <w:bCs w:val="0"/>
          <w:sz w:val="24"/>
          <w:szCs w:val="24"/>
        </w:rPr>
      </w:pPr>
      <w:r>
        <w:rPr>
          <w:b/>
          <w:bCs w:val="0"/>
          <w:sz w:val="24"/>
          <w:szCs w:val="24"/>
        </w:rPr>
        <w:t>MILESTONE</w:t>
      </w:r>
      <w:r>
        <w:rPr>
          <w:b/>
          <w:bCs w:val="0"/>
          <w:spacing w:val="-9"/>
          <w:sz w:val="24"/>
          <w:szCs w:val="24"/>
        </w:rPr>
        <w:t xml:space="preserve"> </w:t>
      </w:r>
      <w:r>
        <w:rPr>
          <w:b/>
          <w:bCs w:val="0"/>
          <w:sz w:val="24"/>
          <w:szCs w:val="24"/>
        </w:rPr>
        <w:t>2:</w:t>
      </w:r>
      <w:r>
        <w:rPr>
          <w:b/>
          <w:bCs w:val="0"/>
          <w:spacing w:val="-6"/>
          <w:sz w:val="24"/>
          <w:szCs w:val="24"/>
        </w:rPr>
        <w:t xml:space="preserve"> </w:t>
      </w:r>
      <w:r>
        <w:rPr>
          <w:b/>
          <w:bCs w:val="0"/>
          <w:sz w:val="24"/>
          <w:szCs w:val="24"/>
        </w:rPr>
        <w:t>ENVIRONMENT</w:t>
      </w:r>
      <w:r>
        <w:rPr>
          <w:b/>
          <w:bCs w:val="0"/>
          <w:spacing w:val="-6"/>
          <w:sz w:val="24"/>
          <w:szCs w:val="24"/>
        </w:rPr>
        <w:t xml:space="preserve"> </w:t>
      </w:r>
      <w:r>
        <w:rPr>
          <w:b/>
          <w:bCs w:val="0"/>
          <w:sz w:val="24"/>
          <w:szCs w:val="24"/>
        </w:rPr>
        <w:t>SETUP</w:t>
      </w:r>
      <w:r>
        <w:rPr>
          <w:b/>
          <w:bCs w:val="0"/>
          <w:spacing w:val="-7"/>
          <w:sz w:val="24"/>
          <w:szCs w:val="24"/>
        </w:rPr>
        <w:t xml:space="preserve"> </w:t>
      </w:r>
      <w:r>
        <w:rPr>
          <w:b/>
          <w:bCs w:val="0"/>
          <w:sz w:val="24"/>
          <w:szCs w:val="24"/>
        </w:rPr>
        <w:t>&amp;</w:t>
      </w:r>
      <w:r>
        <w:rPr>
          <w:b/>
          <w:bCs w:val="0"/>
          <w:spacing w:val="-6"/>
          <w:sz w:val="24"/>
          <w:szCs w:val="24"/>
        </w:rPr>
        <w:t xml:space="preserve"> </w:t>
      </w:r>
      <w:r>
        <w:rPr>
          <w:b/>
          <w:bCs w:val="0"/>
          <w:sz w:val="24"/>
          <w:szCs w:val="24"/>
        </w:rPr>
        <w:t>INITIAL</w:t>
      </w:r>
      <w:r>
        <w:rPr>
          <w:b/>
          <w:bCs w:val="0"/>
          <w:spacing w:val="-6"/>
          <w:sz w:val="24"/>
          <w:szCs w:val="24"/>
        </w:rPr>
        <w:t xml:space="preserve"> </w:t>
      </w:r>
      <w:r>
        <w:rPr>
          <w:b/>
          <w:bCs w:val="0"/>
          <w:spacing w:val="-2"/>
          <w:sz w:val="24"/>
          <w:szCs w:val="24"/>
        </w:rPr>
        <w:t>CONFIGURATION</w:t>
      </w:r>
    </w:p>
    <w:p w14:paraId="0BF3E018">
      <w:pPr>
        <w:pStyle w:val="2"/>
        <w:numPr>
          <w:numId w:val="0"/>
        </w:numPr>
        <w:tabs>
          <w:tab w:val="left" w:pos="387"/>
        </w:tabs>
        <w:spacing w:before="0" w:after="0" w:line="240" w:lineRule="auto"/>
        <w:ind w:right="0" w:rightChars="0"/>
        <w:jc w:val="left"/>
        <w:rPr>
          <w:b w:val="0"/>
          <w:bCs/>
          <w:spacing w:val="-2"/>
        </w:rPr>
      </w:pPr>
    </w:p>
    <w:p w14:paraId="2B28604F">
      <w:pPr>
        <w:pStyle w:val="8"/>
        <w:keepNext w:val="0"/>
        <w:keepLines w:val="0"/>
        <w:widowControl/>
        <w:suppressLineNumbers w:val="0"/>
        <w:rPr>
          <w:b w:val="0"/>
          <w:bCs/>
          <w:sz w:val="24"/>
          <w:szCs w:val="24"/>
        </w:rPr>
      </w:pPr>
      <w:r>
        <w:rPr>
          <w:rFonts w:ascii="Symbol" w:hAnsi="Symbol" w:eastAsia="Symbol" w:cs="Symbol"/>
          <w:b w:val="0"/>
          <w:bCs/>
          <w:sz w:val="24"/>
        </w:rPr>
        <w:t>·</w:t>
      </w:r>
      <w:r>
        <w:rPr>
          <w:rFonts w:hint="eastAsia" w:ascii="SimSun" w:hAnsi="SimSun" w:eastAsia="SimSun" w:cs="SimSun"/>
          <w:b w:val="0"/>
          <w:bCs/>
          <w:sz w:val="24"/>
        </w:rPr>
        <w:t xml:space="preserve">  </w:t>
      </w:r>
      <w:r>
        <w:rPr>
          <w:b/>
          <w:bCs w:val="0"/>
          <w:sz w:val="24"/>
          <w:szCs w:val="24"/>
        </w:rPr>
        <w:t>Development Environment Setup</w:t>
      </w:r>
      <w:r>
        <w:rPr>
          <w:b w:val="0"/>
          <w:bCs/>
          <w:sz w:val="24"/>
          <w:szCs w:val="24"/>
        </w:rPr>
        <w:t>:</w:t>
      </w:r>
      <w:r>
        <w:rPr>
          <w:b w:val="0"/>
          <w:bCs/>
          <w:sz w:val="24"/>
          <w:szCs w:val="24"/>
        </w:rPr>
        <w:t xml:space="preserve"> Set up Python virtual environment and local SQL server.</w:t>
      </w:r>
    </w:p>
    <w:p w14:paraId="07DA9025">
      <w:pPr>
        <w:pStyle w:val="8"/>
        <w:keepNext w:val="0"/>
        <w:keepLines w:val="0"/>
        <w:widowControl/>
        <w:suppressLineNumbers w:val="0"/>
        <w:rPr>
          <w:rFonts w:hint="default" w:ascii="Times New Roman" w:hAnsi="Times New Roman" w:cs="Times New Roman"/>
          <w:b w:val="0"/>
          <w:bCs/>
          <w:sz w:val="24"/>
          <w:szCs w:val="24"/>
        </w:rPr>
      </w:pPr>
      <w:r>
        <w:rPr>
          <w:rFonts w:hint="default" w:ascii="Symbol" w:hAnsi="Symbol" w:eastAsia="Symbol" w:cs="Symbol"/>
          <w:b w:val="0"/>
          <w:bCs/>
          <w:sz w:val="24"/>
        </w:rPr>
        <w:t>·</w:t>
      </w:r>
      <w:r>
        <w:rPr>
          <w:rFonts w:hint="eastAsia" w:ascii="SimSun" w:hAnsi="SimSun" w:eastAsia="SimSun" w:cs="SimSun"/>
          <w:b w:val="0"/>
          <w:bCs/>
          <w:sz w:val="24"/>
        </w:rPr>
        <w:t xml:space="preserve">  </w:t>
      </w:r>
      <w:r>
        <w:rPr>
          <w:rFonts w:hint="default" w:ascii="Times New Roman" w:hAnsi="Times New Roman" w:cs="Times New Roman"/>
          <w:b/>
          <w:bCs w:val="0"/>
          <w:sz w:val="24"/>
          <w:szCs w:val="24"/>
        </w:rPr>
        <w:t>Dependency Installation:</w:t>
      </w:r>
      <w:r>
        <w:rPr>
          <w:rFonts w:hint="default" w:ascii="Times New Roman" w:hAnsi="Times New Roman" w:cs="Times New Roman"/>
          <w:b w:val="0"/>
          <w:bCs/>
          <w:sz w:val="24"/>
          <w:szCs w:val="24"/>
        </w:rPr>
        <w:t xml:space="preserve"> </w:t>
      </w:r>
      <w:r>
        <w:rPr>
          <w:rStyle w:val="6"/>
          <w:rFonts w:hint="default" w:ascii="Times New Roman" w:hAnsi="Times New Roman" w:cs="Times New Roman"/>
          <w:b w:val="0"/>
          <w:bCs/>
          <w:sz w:val="24"/>
          <w:szCs w:val="24"/>
        </w:rPr>
        <w:t>pip install flask pandas</w:t>
      </w:r>
    </w:p>
    <w:p w14:paraId="203E5A62">
      <w:pPr>
        <w:pStyle w:val="8"/>
        <w:keepNext w:val="0"/>
        <w:keepLines w:val="0"/>
        <w:widowControl/>
        <w:suppressLineNumbers w:val="0"/>
        <w:ind w:left="360" w:hanging="360" w:hangingChars="150"/>
        <w:rPr>
          <w:rFonts w:hint="default" w:ascii="Times New Roman" w:hAnsi="Times New Roman" w:cs="Times New Roman"/>
          <w:b w:val="0"/>
          <w:bCs/>
        </w:rPr>
      </w:pPr>
      <w:r>
        <w:rPr>
          <w:rFonts w:hint="default" w:ascii="Symbol" w:hAnsi="Symbol" w:eastAsia="Symbol" w:cs="Symbol"/>
          <w:b w:val="0"/>
          <w:bCs/>
          <w:sz w:val="24"/>
        </w:rPr>
        <w:t>·</w:t>
      </w:r>
      <w:r>
        <w:rPr>
          <w:rFonts w:hint="eastAsia" w:ascii="SimSun" w:hAnsi="SimSun" w:eastAsia="SimSun" w:cs="SimSun"/>
          <w:b w:val="0"/>
          <w:bCs/>
          <w:sz w:val="24"/>
        </w:rPr>
        <w:t xml:space="preserve"> </w:t>
      </w:r>
      <w:r>
        <w:rPr>
          <w:rFonts w:hint="default" w:ascii="Times New Roman" w:hAnsi="Times New Roman" w:eastAsia="SimSun" w:cs="Times New Roman"/>
          <w:b w:val="0"/>
          <w:bCs/>
          <w:sz w:val="24"/>
        </w:rPr>
        <w:t xml:space="preserve"> </w:t>
      </w:r>
      <w:r>
        <w:rPr>
          <w:rFonts w:hint="default" w:ascii="Times New Roman" w:hAnsi="Times New Roman" w:cs="Times New Roman"/>
          <w:b/>
          <w:bCs w:val="0"/>
        </w:rPr>
        <w:t>Configuration Setup</w:t>
      </w:r>
      <w:r>
        <w:rPr>
          <w:rFonts w:hint="default" w:ascii="Times New Roman" w:hAnsi="Times New Roman" w:cs="Times New Roman"/>
          <w:b w:val="0"/>
          <w:bCs/>
        </w:rPr>
        <w:t>:</w:t>
      </w:r>
      <w:r>
        <w:rPr>
          <w:rFonts w:hint="default" w:ascii="Times New Roman" w:hAnsi="Times New Roman" w:cs="Times New Roman"/>
          <w:b w:val="0"/>
          <w:bCs/>
        </w:rPr>
        <w:t xml:space="preserve"> Established ODBC connection drivers between the SQL server and Tableau Desktop. Set up the </w:t>
      </w:r>
      <w:r>
        <w:rPr>
          <w:rStyle w:val="6"/>
          <w:rFonts w:hint="default" w:ascii="Times New Roman" w:hAnsi="Times New Roman" w:cs="Times New Roman"/>
          <w:b w:val="0"/>
          <w:bCs/>
        </w:rPr>
        <w:t>templates</w:t>
      </w:r>
      <w:r>
        <w:rPr>
          <w:rFonts w:hint="default" w:ascii="Times New Roman" w:hAnsi="Times New Roman" w:cs="Times New Roman"/>
          <w:b w:val="0"/>
          <w:bCs/>
        </w:rPr>
        <w:t xml:space="preserve"> and </w:t>
      </w:r>
      <w:r>
        <w:rPr>
          <w:rStyle w:val="6"/>
          <w:rFonts w:hint="default" w:ascii="Times New Roman" w:hAnsi="Times New Roman" w:cs="Times New Roman"/>
          <w:b w:val="0"/>
          <w:bCs/>
        </w:rPr>
        <w:t>static</w:t>
      </w:r>
      <w:r>
        <w:rPr>
          <w:rFonts w:hint="default" w:ascii="Times New Roman" w:hAnsi="Times New Roman" w:cs="Times New Roman"/>
          <w:b w:val="0"/>
          <w:bCs/>
        </w:rPr>
        <w:t xml:space="preserve"> folders for Flask</w:t>
      </w:r>
      <w:bookmarkStart w:id="1" w:name="10.1 Development Environment Setup "/>
      <w:bookmarkEnd w:id="1"/>
    </w:p>
    <w:p w14:paraId="26B4255A">
      <w:pPr>
        <w:pStyle w:val="2"/>
        <w:numPr>
          <w:ilvl w:val="0"/>
          <w:numId w:val="1"/>
        </w:numPr>
        <w:tabs>
          <w:tab w:val="left" w:pos="376"/>
        </w:tabs>
        <w:spacing w:before="0" w:after="0" w:line="240" w:lineRule="auto"/>
        <w:ind w:left="286" w:leftChars="0" w:right="0" w:hanging="286" w:firstLineChars="0"/>
        <w:jc w:val="left"/>
        <w:rPr>
          <w:b w:val="0"/>
          <w:bCs/>
        </w:rPr>
      </w:pPr>
      <w:bookmarkStart w:id="2" w:name="10.4 Configuration Setup "/>
      <w:bookmarkEnd w:id="2"/>
      <w:r>
        <w:rPr>
          <w:b/>
          <w:bCs w:val="0"/>
        </w:rPr>
        <w:t>MILESTONE</w:t>
      </w:r>
      <w:r>
        <w:rPr>
          <w:b/>
          <w:bCs w:val="0"/>
          <w:spacing w:val="-6"/>
        </w:rPr>
        <w:t xml:space="preserve"> </w:t>
      </w:r>
      <w:r>
        <w:rPr>
          <w:b/>
          <w:bCs w:val="0"/>
        </w:rPr>
        <w:t>3:</w:t>
      </w:r>
      <w:r>
        <w:rPr>
          <w:b/>
          <w:bCs w:val="0"/>
          <w:spacing w:val="-6"/>
        </w:rPr>
        <w:t xml:space="preserve"> </w:t>
      </w:r>
      <w:r>
        <w:rPr>
          <w:b/>
          <w:bCs w:val="0"/>
        </w:rPr>
        <w:t>CORE</w:t>
      </w:r>
      <w:r>
        <w:rPr>
          <w:b/>
          <w:bCs w:val="0"/>
          <w:spacing w:val="-6"/>
        </w:rPr>
        <w:t xml:space="preserve"> </w:t>
      </w:r>
      <w:r>
        <w:rPr>
          <w:b/>
          <w:bCs w:val="0"/>
        </w:rPr>
        <w:t>SYSTEM</w:t>
      </w:r>
      <w:r>
        <w:rPr>
          <w:b/>
          <w:bCs w:val="0"/>
          <w:spacing w:val="-6"/>
        </w:rPr>
        <w:t xml:space="preserve"> </w:t>
      </w:r>
      <w:r>
        <w:rPr>
          <w:b/>
          <w:bCs w:val="0"/>
          <w:spacing w:val="-2"/>
        </w:rPr>
        <w:t>DEVELOPMENT</w:t>
      </w:r>
    </w:p>
    <w:p w14:paraId="599EC2B9">
      <w:pPr>
        <w:pStyle w:val="5"/>
        <w:spacing w:before="138"/>
        <w:rPr>
          <w:b w:val="0"/>
          <w:bCs/>
        </w:rPr>
      </w:pPr>
    </w:p>
    <w:p w14:paraId="56621F23">
      <w:pPr>
        <w:pStyle w:val="11"/>
        <w:numPr>
          <w:ilvl w:val="1"/>
          <w:numId w:val="1"/>
        </w:numPr>
        <w:tabs>
          <w:tab w:val="left" w:pos="475"/>
        </w:tabs>
        <w:spacing w:before="1" w:after="0" w:line="240" w:lineRule="auto"/>
        <w:ind w:left="385" w:leftChars="0" w:right="0" w:hanging="385" w:firstLineChars="0"/>
        <w:jc w:val="left"/>
        <w:rPr>
          <w:rFonts w:hint="default" w:ascii="Times New Roman" w:hAnsi="Times New Roman" w:cs="Times New Roman"/>
          <w:b w:val="0"/>
          <w:bCs/>
          <w:sz w:val="20"/>
        </w:rPr>
      </w:pPr>
      <w:bookmarkStart w:id="3" w:name="11.1 Feature 1 – Implementation "/>
      <w:bookmarkEnd w:id="3"/>
      <w:r>
        <w:rPr>
          <w:b/>
          <w:bCs w:val="0"/>
          <w:sz w:val="24"/>
          <w:szCs w:val="24"/>
        </w:rPr>
        <w:t>Feature</w:t>
      </w:r>
      <w:r>
        <w:rPr>
          <w:b/>
          <w:bCs w:val="0"/>
          <w:spacing w:val="-4"/>
          <w:sz w:val="24"/>
          <w:szCs w:val="24"/>
        </w:rPr>
        <w:t xml:space="preserve"> </w:t>
      </w:r>
      <w:r>
        <w:rPr>
          <w:b/>
          <w:bCs w:val="0"/>
          <w:sz w:val="24"/>
          <w:szCs w:val="24"/>
        </w:rPr>
        <w:t>1</w:t>
      </w:r>
      <w:r>
        <w:rPr>
          <w:b/>
          <w:bCs w:val="0"/>
          <w:spacing w:val="-4"/>
          <w:sz w:val="24"/>
          <w:szCs w:val="24"/>
        </w:rPr>
        <w:t xml:space="preserve"> </w:t>
      </w:r>
      <w:r>
        <w:rPr>
          <w:b/>
          <w:bCs w:val="0"/>
          <w:sz w:val="24"/>
          <w:szCs w:val="24"/>
        </w:rPr>
        <w:t>–</w:t>
      </w:r>
      <w:r>
        <w:rPr>
          <w:rFonts w:hint="default" w:ascii="Times New Roman" w:hAnsi="Times New Roman" w:cs="Times New Roman"/>
          <w:b w:val="0"/>
          <w:bCs/>
          <w:spacing w:val="-4"/>
          <w:sz w:val="20"/>
        </w:rPr>
        <w:t xml:space="preserve"> </w:t>
      </w:r>
      <w:r>
        <w:rPr>
          <w:rFonts w:hint="default" w:ascii="Times New Roman" w:hAnsi="Times New Roman" w:eastAsia="SimSun" w:cs="Times New Roman"/>
          <w:b w:val="0"/>
          <w:bCs/>
          <w:sz w:val="24"/>
          <w:szCs w:val="24"/>
        </w:rPr>
        <w:t>Data Engineering (SQL):</w:t>
      </w:r>
    </w:p>
    <w:p w14:paraId="7289EBA4">
      <w:pPr>
        <w:pStyle w:val="5"/>
        <w:spacing w:before="14"/>
        <w:rPr>
          <w:rFonts w:hint="default" w:ascii="Times New Roman" w:hAnsi="Times New Roman" w:cs="Times New Roman"/>
          <w:b w:val="0"/>
          <w:bCs/>
        </w:rPr>
      </w:pPr>
    </w:p>
    <w:p w14:paraId="12E94F4A">
      <w:pPr>
        <w:pStyle w:val="11"/>
        <w:numPr>
          <w:ilvl w:val="2"/>
          <w:numId w:val="1"/>
        </w:numPr>
        <w:tabs>
          <w:tab w:val="left" w:pos="719"/>
        </w:tabs>
        <w:spacing w:before="10" w:after="0" w:line="240" w:lineRule="auto"/>
        <w:ind w:left="719" w:right="0" w:hanging="359"/>
        <w:jc w:val="left"/>
        <w:rPr>
          <w:b w:val="0"/>
          <w:bCs/>
        </w:rPr>
      </w:pPr>
      <w:r>
        <w:rPr>
          <w:rFonts w:hint="default" w:ascii="Times New Roman" w:hAnsi="Times New Roman" w:eastAsia="SimSun" w:cs="Times New Roman"/>
          <w:b/>
          <w:bCs w:val="0"/>
          <w:i/>
          <w:iCs/>
          <w:sz w:val="24"/>
          <w:szCs w:val="24"/>
        </w:rPr>
        <w:t>Description</w:t>
      </w:r>
      <w:r>
        <w:rPr>
          <w:rFonts w:hint="default" w:ascii="Times New Roman" w:hAnsi="Times New Roman" w:eastAsia="SimSun" w:cs="Times New Roman"/>
          <w:b w:val="0"/>
          <w:bCs/>
          <w:i/>
          <w:iCs/>
          <w:sz w:val="24"/>
          <w:szCs w:val="24"/>
        </w:rPr>
        <w:t>:</w:t>
      </w:r>
      <w:r>
        <w:rPr>
          <w:rFonts w:hint="default" w:ascii="Times New Roman" w:hAnsi="Times New Roman" w:eastAsia="SimSun" w:cs="Times New Roman"/>
          <w:b w:val="0"/>
          <w:bCs/>
          <w:sz w:val="24"/>
          <w:szCs w:val="24"/>
        </w:rPr>
        <w:t xml:space="preserve"> Executed SQL operations to clean the </w:t>
      </w:r>
      <w:r>
        <w:rPr>
          <w:rStyle w:val="6"/>
          <w:rFonts w:hint="default" w:ascii="Times New Roman" w:hAnsi="Times New Roman" w:eastAsia="SimSun" w:cs="Times New Roman"/>
          <w:b w:val="0"/>
          <w:bCs/>
          <w:sz w:val="24"/>
          <w:szCs w:val="24"/>
        </w:rPr>
        <w:t>Heart_new2.csv</w:t>
      </w:r>
      <w:r>
        <w:rPr>
          <w:rFonts w:hint="default" w:ascii="Times New Roman" w:hAnsi="Times New Roman" w:eastAsia="SimSun" w:cs="Times New Roman"/>
          <w:b w:val="0"/>
          <w:bCs/>
          <w:sz w:val="24"/>
          <w:szCs w:val="24"/>
        </w:rPr>
        <w:t xml:space="preserve"> data. Filtered invalid entries and transformed categorical strings into structured formats for seamless Tableau integration</w:t>
      </w:r>
    </w:p>
    <w:p w14:paraId="6701A53F">
      <w:pPr>
        <w:pStyle w:val="11"/>
        <w:numPr>
          <w:ilvl w:val="1"/>
          <w:numId w:val="1"/>
        </w:numPr>
        <w:tabs>
          <w:tab w:val="left" w:pos="475"/>
        </w:tabs>
        <w:spacing w:before="0" w:after="0" w:line="240" w:lineRule="auto"/>
        <w:ind w:left="385" w:leftChars="0" w:right="0" w:hanging="385" w:firstLineChars="0"/>
        <w:jc w:val="left"/>
        <w:rPr>
          <w:b w:val="0"/>
          <w:bCs/>
          <w:sz w:val="20"/>
        </w:rPr>
      </w:pPr>
      <w:bookmarkStart w:id="4" w:name="11.2 Feature 2 – Implementation "/>
      <w:bookmarkEnd w:id="4"/>
      <w:r>
        <w:rPr>
          <w:b/>
          <w:bCs w:val="0"/>
          <w:sz w:val="20"/>
        </w:rPr>
        <w:t>Feature</w:t>
      </w:r>
      <w:r>
        <w:rPr>
          <w:b/>
          <w:bCs w:val="0"/>
          <w:spacing w:val="-4"/>
          <w:sz w:val="20"/>
        </w:rPr>
        <w:t xml:space="preserve"> </w:t>
      </w:r>
      <w:r>
        <w:rPr>
          <w:b/>
          <w:bCs w:val="0"/>
          <w:sz w:val="20"/>
        </w:rPr>
        <w:t>2</w:t>
      </w:r>
      <w:r>
        <w:rPr>
          <w:b w:val="0"/>
          <w:bCs/>
          <w:spacing w:val="-4"/>
          <w:sz w:val="20"/>
        </w:rPr>
        <w:t xml:space="preserve"> </w:t>
      </w:r>
      <w:r>
        <w:rPr>
          <w:b w:val="0"/>
          <w:bCs/>
          <w:sz w:val="20"/>
        </w:rPr>
        <w:t>–</w:t>
      </w:r>
      <w:r>
        <w:rPr>
          <w:b w:val="0"/>
          <w:bCs/>
          <w:spacing w:val="-4"/>
          <w:sz w:val="20"/>
        </w:rPr>
        <w:t xml:space="preserve"> </w:t>
      </w:r>
      <w:r>
        <w:rPr>
          <w:rFonts w:hint="default" w:ascii="Times New Roman" w:hAnsi="Times New Roman" w:eastAsia="SimSun" w:cs="Times New Roman"/>
          <w:b w:val="0"/>
          <w:bCs/>
          <w:sz w:val="24"/>
          <w:szCs w:val="24"/>
        </w:rPr>
        <w:t>Tableau Storyboarding (Visual Analysis):</w:t>
      </w:r>
    </w:p>
    <w:p w14:paraId="252FB49F">
      <w:pPr>
        <w:pStyle w:val="11"/>
        <w:numPr>
          <w:numId w:val="0"/>
        </w:numPr>
        <w:tabs>
          <w:tab w:val="left" w:pos="475"/>
        </w:tabs>
        <w:spacing w:before="0" w:after="0" w:line="240" w:lineRule="auto"/>
        <w:ind w:right="0" w:rightChars="0"/>
        <w:jc w:val="left"/>
        <w:rPr>
          <w:rFonts w:hint="default" w:ascii="Times New Roman" w:hAnsi="Times New Roman" w:eastAsia="SimSun" w:cs="Times New Roman"/>
          <w:b w:val="0"/>
          <w:bCs/>
          <w:sz w:val="24"/>
          <w:szCs w:val="24"/>
        </w:rPr>
      </w:pPr>
    </w:p>
    <w:p w14:paraId="61D3E375">
      <w:pPr>
        <w:pStyle w:val="11"/>
        <w:numPr>
          <w:ilvl w:val="0"/>
          <w:numId w:val="6"/>
        </w:numPr>
        <w:tabs>
          <w:tab w:val="left" w:pos="475"/>
          <w:tab w:val="clear" w:pos="420"/>
        </w:tabs>
        <w:spacing w:before="0" w:after="0" w:line="240" w:lineRule="auto"/>
        <w:ind w:left="420" w:leftChars="0" w:right="0" w:rightChars="0" w:hanging="420"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bCs w:val="0"/>
          <w:i/>
          <w:iCs/>
          <w:sz w:val="24"/>
          <w:szCs w:val="24"/>
        </w:rPr>
        <w:t>Description</w:t>
      </w:r>
      <w:r>
        <w:rPr>
          <w:rFonts w:hint="default" w:ascii="Times New Roman" w:hAnsi="Times New Roman" w:eastAsia="SimSun" w:cs="Times New Roman"/>
          <w:b w:val="0"/>
          <w:bCs/>
          <w:i/>
          <w:iCs/>
          <w:sz w:val="24"/>
          <w:szCs w:val="24"/>
        </w:rPr>
        <w:t>:</w:t>
      </w:r>
      <w:r>
        <w:rPr>
          <w:rFonts w:hint="default" w:ascii="Times New Roman" w:hAnsi="Times New Roman" w:eastAsia="SimSun" w:cs="Times New Roman"/>
          <w:b w:val="0"/>
          <w:bCs/>
          <w:sz w:val="24"/>
          <w:szCs w:val="24"/>
        </w:rPr>
        <w:t xml:space="preserve"> Developed a visual representation of the data analysis process broken down into the following specific scenes:</w:t>
      </w:r>
    </w:p>
    <w:p w14:paraId="1B0EECFF">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lang w:val="en-IN"/>
        </w:rPr>
        <w:t xml:space="preserve"> </w:t>
      </w:r>
      <w:r>
        <w:rPr>
          <w:rFonts w:hint="default" w:ascii="Times New Roman" w:hAnsi="Times New Roman" w:eastAsia="SimSun" w:cs="Times New Roman"/>
          <w:b w:val="0"/>
          <w:bCs/>
          <w:sz w:val="24"/>
          <w:szCs w:val="24"/>
        </w:rPr>
        <w:t>Gender wise Heart Disease</w:t>
      </w:r>
    </w:p>
    <w:p w14:paraId="5C408DAE">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Age wise Heart Disease</w:t>
      </w:r>
    </w:p>
    <w:p w14:paraId="520A202F">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People Suffering from Diabetic and Stroke</w:t>
      </w:r>
    </w:p>
    <w:p w14:paraId="54F5D723">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Impact of Smoking and alcohol drinking on heart disease</w:t>
      </w:r>
    </w:p>
    <w:p w14:paraId="050C8080">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Other Diseases vs Stroke</w:t>
      </w:r>
    </w:p>
    <w:p w14:paraId="1B4080B2">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Race wise Heart disease</w:t>
      </w:r>
    </w:p>
    <w:p w14:paraId="0E2355CC">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General Health vs Heart Disease</w:t>
      </w:r>
    </w:p>
    <w:p w14:paraId="635981F9">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Physical activity vs heart disease</w:t>
      </w:r>
    </w:p>
    <w:p w14:paraId="46211932">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Age and BMI vs Heart disease</w:t>
      </w:r>
      <w:r>
        <w:rPr>
          <w:rFonts w:hint="default" w:ascii="Times New Roman" w:hAnsi="Times New Roman" w:eastAsia="SimSun" w:cs="Times New Roman"/>
          <w:b w:val="0"/>
          <w:bCs/>
          <w:sz w:val="24"/>
          <w:szCs w:val="24"/>
          <w:lang w:val="en-IN"/>
        </w:rPr>
        <w:t>.</w:t>
      </w:r>
    </w:p>
    <w:p w14:paraId="7F72673D">
      <w:pPr>
        <w:pStyle w:val="11"/>
        <w:numPr>
          <w:ilvl w:val="0"/>
          <w:numId w:val="7"/>
        </w:numPr>
        <w:tabs>
          <w:tab w:val="left" w:pos="475"/>
          <w:tab w:val="clear" w:pos="425"/>
        </w:tabs>
        <w:spacing w:before="0" w:after="0" w:line="240" w:lineRule="auto"/>
        <w:ind w:left="425" w:leftChars="0" w:right="0" w:rightChars="0" w:hanging="425" w:firstLineChars="0"/>
        <w:jc w:val="left"/>
        <w:rPr>
          <w:rFonts w:hint="default" w:ascii="Times New Roman" w:hAnsi="Times New Roman" w:eastAsia="SimSun" w:cs="Times New Roman"/>
          <w:b w:val="0"/>
          <w:bCs/>
          <w:sz w:val="24"/>
          <w:szCs w:val="24"/>
          <w:lang w:val="en-IN"/>
        </w:rPr>
      </w:pPr>
      <w:r>
        <w:rPr>
          <w:rFonts w:hint="default" w:ascii="Times New Roman" w:hAnsi="Times New Roman" w:eastAsia="SimSun" w:cs="Times New Roman"/>
          <w:b w:val="0"/>
          <w:bCs/>
          <w:sz w:val="24"/>
          <w:szCs w:val="24"/>
        </w:rPr>
        <w:t>People got stroke suffering from Diabetes and Heart disease</w:t>
      </w:r>
    </w:p>
    <w:p w14:paraId="76375638">
      <w:pPr>
        <w:pStyle w:val="11"/>
        <w:numPr>
          <w:numId w:val="0"/>
        </w:numPr>
        <w:tabs>
          <w:tab w:val="left" w:pos="475"/>
        </w:tabs>
        <w:spacing w:before="0" w:after="0" w:line="240" w:lineRule="auto"/>
        <w:ind w:leftChars="0" w:right="0" w:rightChars="0"/>
        <w:jc w:val="left"/>
        <w:rPr>
          <w:rFonts w:hint="default" w:ascii="Times New Roman" w:hAnsi="Times New Roman" w:eastAsia="SimSun" w:cs="Times New Roman"/>
          <w:b w:val="0"/>
          <w:bCs/>
          <w:sz w:val="24"/>
          <w:szCs w:val="24"/>
          <w:lang w:val="en-IN"/>
        </w:rPr>
      </w:pPr>
    </w:p>
    <w:p w14:paraId="041D40A9">
      <w:pPr>
        <w:pStyle w:val="5"/>
        <w:spacing w:before="135"/>
        <w:rPr>
          <w:b w:val="0"/>
          <w:bCs/>
        </w:rPr>
      </w:pPr>
    </w:p>
    <w:p w14:paraId="3AE5680F">
      <w:pPr>
        <w:pStyle w:val="11"/>
        <w:numPr>
          <w:ilvl w:val="1"/>
          <w:numId w:val="1"/>
        </w:numPr>
        <w:tabs>
          <w:tab w:val="left" w:pos="475"/>
        </w:tabs>
        <w:spacing w:before="0" w:after="0" w:line="240" w:lineRule="auto"/>
        <w:ind w:left="385" w:leftChars="0" w:right="0" w:hanging="385" w:firstLineChars="0"/>
        <w:jc w:val="left"/>
        <w:rPr>
          <w:rFonts w:hint="default" w:ascii="Times New Roman" w:hAnsi="Times New Roman" w:cs="Times New Roman"/>
          <w:b w:val="0"/>
          <w:bCs/>
          <w:sz w:val="20"/>
          <w:u w:val="single"/>
        </w:rPr>
      </w:pPr>
      <w:bookmarkStart w:id="5" w:name="11.3 Feature 3 – Implementation "/>
      <w:bookmarkEnd w:id="5"/>
      <w:r>
        <w:rPr>
          <w:b/>
          <w:bCs w:val="0"/>
          <w:sz w:val="24"/>
          <w:szCs w:val="24"/>
        </w:rPr>
        <w:t>Feature</w:t>
      </w:r>
      <w:r>
        <w:rPr>
          <w:b/>
          <w:bCs w:val="0"/>
          <w:spacing w:val="-4"/>
          <w:sz w:val="24"/>
          <w:szCs w:val="24"/>
        </w:rPr>
        <w:t xml:space="preserve"> </w:t>
      </w:r>
      <w:r>
        <w:rPr>
          <w:b/>
          <w:bCs w:val="0"/>
          <w:sz w:val="24"/>
          <w:szCs w:val="24"/>
        </w:rPr>
        <w:t>3</w:t>
      </w:r>
      <w:r>
        <w:rPr>
          <w:b w:val="0"/>
          <w:bCs/>
          <w:spacing w:val="-4"/>
          <w:sz w:val="20"/>
        </w:rPr>
        <w:t xml:space="preserve"> </w:t>
      </w:r>
      <w:r>
        <w:rPr>
          <w:b w:val="0"/>
          <w:bCs/>
          <w:sz w:val="20"/>
        </w:rPr>
        <w:t>–</w:t>
      </w:r>
      <w:r>
        <w:rPr>
          <w:rFonts w:hint="default" w:ascii="Times New Roman" w:hAnsi="Times New Roman" w:eastAsia="SimSun" w:cs="Times New Roman"/>
          <w:b w:val="0"/>
          <w:bCs/>
          <w:sz w:val="24"/>
          <w:szCs w:val="24"/>
          <w:u w:val="single"/>
        </w:rPr>
        <w:t>Flask Web Integration:</w:t>
      </w:r>
    </w:p>
    <w:p w14:paraId="428857BB">
      <w:pPr>
        <w:pStyle w:val="5"/>
        <w:spacing w:before="25"/>
        <w:rPr>
          <w:b w:val="0"/>
          <w:bCs/>
        </w:rPr>
      </w:pPr>
    </w:p>
    <w:p w14:paraId="74EE8EF8">
      <w:pPr>
        <w:pStyle w:val="11"/>
        <w:numPr>
          <w:ilvl w:val="2"/>
          <w:numId w:val="1"/>
        </w:numPr>
        <w:tabs>
          <w:tab w:val="left" w:pos="719"/>
        </w:tabs>
        <w:spacing w:before="10" w:after="0" w:line="240" w:lineRule="auto"/>
        <w:ind w:left="719" w:right="0" w:hanging="359"/>
        <w:jc w:val="left"/>
        <w:rPr>
          <w:b w:val="0"/>
          <w:bCs/>
          <w:sz w:val="20"/>
        </w:rPr>
      </w:pPr>
      <w:r>
        <w:rPr>
          <w:rFonts w:hint="default" w:ascii="Times New Roman" w:hAnsi="Times New Roman" w:eastAsia="SimSun" w:cs="Times New Roman"/>
          <w:b/>
          <w:bCs w:val="0"/>
          <w:i/>
          <w:iCs/>
          <w:sz w:val="24"/>
          <w:szCs w:val="24"/>
        </w:rPr>
        <w:t>Description</w:t>
      </w:r>
      <w:r>
        <w:rPr>
          <w:rFonts w:hint="default" w:ascii="Times New Roman" w:hAnsi="Times New Roman" w:eastAsia="SimSun" w:cs="Times New Roman"/>
          <w:b w:val="0"/>
          <w:bCs/>
          <w:i/>
          <w:iCs/>
          <w:sz w:val="24"/>
          <w:szCs w:val="24"/>
        </w:rPr>
        <w:t>:</w:t>
      </w:r>
      <w:r>
        <w:rPr>
          <w:rFonts w:hint="default" w:ascii="Times New Roman" w:hAnsi="Times New Roman" w:eastAsia="SimSun" w:cs="Times New Roman"/>
          <w:b w:val="0"/>
          <w:bCs/>
          <w:sz w:val="24"/>
          <w:szCs w:val="24"/>
        </w:rPr>
        <w:t xml:space="preserve"> Developed a GUI using HTML/CSS and embedded the Tableau Javascript API to render the published storyboards inside the web application</w:t>
      </w:r>
      <w:r>
        <w:rPr>
          <w:rFonts w:hint="default" w:ascii="Times New Roman" w:hAnsi="Times New Roman" w:eastAsia="SimSun" w:cs="Times New Roman"/>
          <w:b w:val="0"/>
          <w:bCs/>
          <w:sz w:val="24"/>
          <w:szCs w:val="24"/>
          <w:lang w:val="en-IN"/>
        </w:rPr>
        <w:t>.</w:t>
      </w:r>
    </w:p>
    <w:p w14:paraId="5C5B44A3">
      <w:pPr>
        <w:pStyle w:val="5"/>
        <w:spacing w:before="0"/>
        <w:rPr>
          <w:b w:val="0"/>
          <w:bCs/>
        </w:rPr>
      </w:pPr>
    </w:p>
    <w:p w14:paraId="029C38FC">
      <w:pPr>
        <w:pStyle w:val="5"/>
        <w:spacing w:before="30"/>
        <w:rPr>
          <w:b w:val="0"/>
          <w:bCs/>
        </w:rPr>
      </w:pPr>
    </w:p>
    <w:p w14:paraId="50B487BC">
      <w:pPr>
        <w:pStyle w:val="11"/>
        <w:numPr>
          <w:ilvl w:val="0"/>
          <w:numId w:val="1"/>
        </w:numPr>
        <w:tabs>
          <w:tab w:val="left" w:pos="387"/>
        </w:tabs>
        <w:spacing w:before="0" w:after="0" w:line="240" w:lineRule="auto"/>
        <w:ind w:left="297" w:leftChars="0" w:right="0" w:hanging="297" w:firstLineChars="0"/>
        <w:jc w:val="left"/>
        <w:rPr>
          <w:b/>
          <w:bCs w:val="0"/>
          <w:sz w:val="24"/>
          <w:szCs w:val="24"/>
        </w:rPr>
      </w:pPr>
      <w:r>
        <w:rPr>
          <w:b/>
          <w:bCs w:val="0"/>
          <w:sz w:val="24"/>
          <w:szCs w:val="24"/>
        </w:rPr>
        <w:t>MILESTONE</w:t>
      </w:r>
      <w:r>
        <w:rPr>
          <w:b/>
          <w:bCs w:val="0"/>
          <w:spacing w:val="-14"/>
          <w:sz w:val="24"/>
          <w:szCs w:val="24"/>
        </w:rPr>
        <w:t xml:space="preserve"> </w:t>
      </w:r>
      <w:r>
        <w:rPr>
          <w:b/>
          <w:bCs w:val="0"/>
          <w:sz w:val="24"/>
          <w:szCs w:val="24"/>
        </w:rPr>
        <w:t>4:</w:t>
      </w:r>
      <w:r>
        <w:rPr>
          <w:b/>
          <w:bCs w:val="0"/>
          <w:spacing w:val="-12"/>
          <w:sz w:val="24"/>
          <w:szCs w:val="24"/>
        </w:rPr>
        <w:t xml:space="preserve"> </w:t>
      </w:r>
      <w:r>
        <w:rPr>
          <w:b/>
          <w:bCs w:val="0"/>
          <w:sz w:val="24"/>
          <w:szCs w:val="24"/>
        </w:rPr>
        <w:t>INTEGRATION</w:t>
      </w:r>
      <w:r>
        <w:rPr>
          <w:b/>
          <w:bCs w:val="0"/>
          <w:spacing w:val="-12"/>
          <w:sz w:val="24"/>
          <w:szCs w:val="24"/>
        </w:rPr>
        <w:t xml:space="preserve"> </w:t>
      </w:r>
      <w:r>
        <w:rPr>
          <w:b/>
          <w:bCs w:val="0"/>
          <w:sz w:val="24"/>
          <w:szCs w:val="24"/>
        </w:rPr>
        <w:t>&amp;</w:t>
      </w:r>
      <w:r>
        <w:rPr>
          <w:b/>
          <w:bCs w:val="0"/>
          <w:spacing w:val="-12"/>
          <w:sz w:val="24"/>
          <w:szCs w:val="24"/>
        </w:rPr>
        <w:t xml:space="preserve"> </w:t>
      </w:r>
      <w:r>
        <w:rPr>
          <w:b/>
          <w:bCs w:val="0"/>
          <w:spacing w:val="-2"/>
          <w:sz w:val="24"/>
          <w:szCs w:val="24"/>
        </w:rPr>
        <w:t>OPTIMIZATION</w:t>
      </w:r>
    </w:p>
    <w:p w14:paraId="530AC05C">
      <w:pPr>
        <w:pStyle w:val="11"/>
        <w:numPr>
          <w:ilvl w:val="1"/>
          <w:numId w:val="1"/>
        </w:numPr>
        <w:tabs>
          <w:tab w:val="left" w:pos="1116"/>
        </w:tabs>
        <w:spacing w:before="210" w:after="0" w:line="240" w:lineRule="auto"/>
        <w:ind w:left="1026" w:leftChars="0" w:right="0" w:hanging="396" w:firstLineChars="0"/>
        <w:jc w:val="left"/>
        <w:rPr>
          <w:rFonts w:hint="default" w:ascii="Times New Roman" w:hAnsi="Times New Roman" w:cs="Times New Roman"/>
          <w:b w:val="0"/>
          <w:bCs/>
          <w:sz w:val="24"/>
          <w:szCs w:val="24"/>
        </w:rPr>
      </w:pPr>
      <w:r>
        <w:rPr>
          <w:rFonts w:ascii="SimSun" w:hAnsi="SimSun" w:eastAsia="SimSun" w:cs="SimSun"/>
          <w:b/>
          <w:bCs w:val="0"/>
          <w:sz w:val="24"/>
          <w:szCs w:val="24"/>
        </w:rPr>
        <w:t>Component Integration:</w:t>
      </w:r>
      <w:r>
        <w:rPr>
          <w:rFonts w:ascii="SimSun" w:hAnsi="SimSun" w:eastAsia="SimSun" w:cs="SimSun"/>
          <w:b w:val="0"/>
          <w:bCs/>
          <w:sz w:val="24"/>
          <w:szCs w:val="24"/>
        </w:rPr>
        <w:t xml:space="preserve"> </w:t>
      </w:r>
      <w:r>
        <w:rPr>
          <w:rFonts w:hint="default" w:ascii="Times New Roman" w:hAnsi="Times New Roman" w:eastAsia="SimSun" w:cs="Times New Roman"/>
          <w:b w:val="0"/>
          <w:bCs/>
          <w:sz w:val="24"/>
          <w:szCs w:val="24"/>
        </w:rPr>
        <w:t xml:space="preserve">Connected the published Tableau Story URL to the Flask HTML templates using </w:t>
      </w:r>
      <w:r>
        <w:rPr>
          <w:rStyle w:val="6"/>
          <w:rFonts w:hint="default" w:ascii="Times New Roman" w:hAnsi="Times New Roman" w:eastAsia="SimSun" w:cs="Times New Roman"/>
          <w:b w:val="0"/>
          <w:bCs/>
          <w:sz w:val="24"/>
          <w:szCs w:val="24"/>
        </w:rPr>
        <w:t>&lt;tableau-viz&gt;</w:t>
      </w:r>
      <w:r>
        <w:rPr>
          <w:rFonts w:hint="default" w:ascii="Times New Roman" w:hAnsi="Times New Roman" w:eastAsia="SimSun" w:cs="Times New Roman"/>
          <w:b w:val="0"/>
          <w:bCs/>
          <w:sz w:val="24"/>
          <w:szCs w:val="24"/>
        </w:rPr>
        <w:t xml:space="preserve"> tags.</w:t>
      </w:r>
    </w:p>
    <w:p w14:paraId="1010162B">
      <w:pPr>
        <w:pStyle w:val="11"/>
        <w:numPr>
          <w:ilvl w:val="1"/>
          <w:numId w:val="1"/>
        </w:numPr>
        <w:tabs>
          <w:tab w:val="left" w:pos="1116"/>
        </w:tabs>
        <w:spacing w:before="205" w:after="0" w:line="240" w:lineRule="auto"/>
        <w:ind w:left="1026" w:leftChars="0" w:right="0" w:hanging="396" w:firstLineChars="0"/>
        <w:jc w:val="left"/>
        <w:rPr>
          <w:rFonts w:hint="default" w:ascii="Times New Roman" w:hAnsi="Times New Roman" w:cs="Times New Roman"/>
          <w:b w:val="0"/>
          <w:bCs/>
          <w:sz w:val="24"/>
          <w:szCs w:val="24"/>
        </w:rPr>
      </w:pPr>
      <w:bookmarkStart w:id="6" w:name="12.2 Performance Optimization "/>
      <w:bookmarkEnd w:id="6"/>
      <w:r>
        <w:rPr>
          <w:rFonts w:hint="default" w:ascii="Times New Roman" w:hAnsi="Times New Roman" w:eastAsia="SimSun" w:cs="Times New Roman"/>
          <w:b w:val="0"/>
          <w:bCs/>
          <w:sz w:val="24"/>
          <w:szCs w:val="24"/>
        </w:rPr>
        <w:t xml:space="preserve">Performance Optimization: Ensured flexible layouts. Simplified visuals for small screens </w:t>
      </w:r>
      <w:r>
        <w:rPr>
          <w:rFonts w:hint="default" w:ascii="Times New Roman" w:hAnsi="Times New Roman" w:eastAsia="SimSun" w:cs="Times New Roman"/>
          <w:b w:val="0"/>
          <w:bCs/>
          <w:sz w:val="24"/>
          <w:szCs w:val="24"/>
          <w:lang w:val="en-IN"/>
        </w:rPr>
        <w:t xml:space="preserve">  </w:t>
      </w:r>
      <w:r>
        <w:rPr>
          <w:rFonts w:hint="default" w:ascii="Times New Roman" w:hAnsi="Times New Roman" w:eastAsia="SimSun" w:cs="Times New Roman"/>
          <w:b w:val="0"/>
          <w:bCs/>
          <w:sz w:val="24"/>
          <w:szCs w:val="24"/>
        </w:rPr>
        <w:t>and tested on multiple devices to ensure a highly responsive dashboard.</w:t>
      </w:r>
    </w:p>
    <w:p w14:paraId="21273FE7">
      <w:pPr>
        <w:pStyle w:val="11"/>
        <w:numPr>
          <w:ilvl w:val="1"/>
          <w:numId w:val="1"/>
        </w:numPr>
        <w:tabs>
          <w:tab w:val="left" w:pos="1116"/>
        </w:tabs>
        <w:spacing w:before="205" w:after="0" w:line="240" w:lineRule="auto"/>
        <w:ind w:left="1026" w:leftChars="0" w:right="0" w:hanging="396" w:firstLineChars="0"/>
        <w:jc w:val="left"/>
        <w:rPr>
          <w:rFonts w:hint="default" w:ascii="Times New Roman" w:hAnsi="Times New Roman" w:cs="Times New Roman"/>
          <w:b w:val="0"/>
          <w:bCs/>
          <w:sz w:val="24"/>
          <w:szCs w:val="24"/>
        </w:rPr>
      </w:pPr>
      <w:bookmarkStart w:id="7" w:name="12.3 Security Enhancements "/>
      <w:bookmarkEnd w:id="7"/>
      <w:bookmarkStart w:id="8" w:name="12.4 Error Handling &amp; Validation "/>
      <w:bookmarkEnd w:id="8"/>
      <w:r>
        <w:rPr>
          <w:rFonts w:hint="default" w:ascii="Times New Roman" w:hAnsi="Times New Roman" w:eastAsia="SimSun" w:cs="Times New Roman"/>
          <w:b w:val="0"/>
          <w:bCs/>
          <w:sz w:val="24"/>
          <w:szCs w:val="24"/>
        </w:rPr>
        <w:t>Error Handling &amp; Validation: Handled null values during the Tableau data preparation phase to prevent chart rendering errors.</w:t>
      </w:r>
    </w:p>
    <w:p w14:paraId="6F91EE1A">
      <w:pPr>
        <w:pStyle w:val="5"/>
        <w:spacing w:before="0"/>
        <w:rPr>
          <w:rFonts w:hint="default" w:ascii="Times New Roman" w:hAnsi="Times New Roman" w:cs="Times New Roman"/>
          <w:b w:val="0"/>
          <w:bCs/>
          <w:sz w:val="24"/>
          <w:szCs w:val="24"/>
        </w:rPr>
      </w:pPr>
    </w:p>
    <w:p w14:paraId="3C599414">
      <w:pPr>
        <w:pStyle w:val="5"/>
        <w:spacing w:before="106"/>
        <w:rPr>
          <w:rFonts w:hint="default" w:ascii="Times New Roman" w:hAnsi="Times New Roman" w:cs="Times New Roman"/>
          <w:b w:val="0"/>
          <w:bCs/>
          <w:sz w:val="24"/>
          <w:szCs w:val="24"/>
        </w:rPr>
      </w:pPr>
    </w:p>
    <w:p w14:paraId="69DE5A6E">
      <w:pPr>
        <w:pStyle w:val="2"/>
        <w:numPr>
          <w:ilvl w:val="0"/>
          <w:numId w:val="1"/>
        </w:numPr>
        <w:tabs>
          <w:tab w:val="left" w:pos="387"/>
        </w:tabs>
        <w:spacing w:before="1" w:after="0" w:line="240" w:lineRule="auto"/>
        <w:ind w:left="297" w:leftChars="0" w:right="0" w:hanging="297" w:firstLineChars="0"/>
        <w:jc w:val="left"/>
        <w:rPr>
          <w:b w:val="0"/>
          <w:bCs/>
        </w:rPr>
      </w:pPr>
      <w:r>
        <w:rPr>
          <w:b/>
          <w:bCs w:val="0"/>
          <w:sz w:val="24"/>
          <w:szCs w:val="24"/>
        </w:rPr>
        <w:t>MILESTONE</w:t>
      </w:r>
      <w:r>
        <w:rPr>
          <w:b/>
          <w:bCs w:val="0"/>
          <w:spacing w:val="-6"/>
          <w:sz w:val="24"/>
          <w:szCs w:val="24"/>
        </w:rPr>
        <w:t xml:space="preserve"> </w:t>
      </w:r>
      <w:r>
        <w:rPr>
          <w:b/>
          <w:bCs w:val="0"/>
          <w:sz w:val="24"/>
          <w:szCs w:val="24"/>
        </w:rPr>
        <w:t>5:</w:t>
      </w:r>
      <w:r>
        <w:rPr>
          <w:b/>
          <w:bCs w:val="0"/>
          <w:spacing w:val="-5"/>
          <w:sz w:val="24"/>
          <w:szCs w:val="24"/>
        </w:rPr>
        <w:t xml:space="preserve"> </w:t>
      </w:r>
      <w:r>
        <w:rPr>
          <w:b/>
          <w:bCs w:val="0"/>
          <w:sz w:val="24"/>
          <w:szCs w:val="24"/>
        </w:rPr>
        <w:t>TESTING</w:t>
      </w:r>
      <w:r>
        <w:rPr>
          <w:b/>
          <w:bCs w:val="0"/>
          <w:spacing w:val="-6"/>
          <w:sz w:val="24"/>
          <w:szCs w:val="24"/>
        </w:rPr>
        <w:t xml:space="preserve"> </w:t>
      </w:r>
      <w:r>
        <w:rPr>
          <w:b/>
          <w:bCs w:val="0"/>
          <w:sz w:val="24"/>
          <w:szCs w:val="24"/>
        </w:rPr>
        <w:t>&amp;</w:t>
      </w:r>
      <w:r>
        <w:rPr>
          <w:b/>
          <w:bCs w:val="0"/>
          <w:spacing w:val="-5"/>
          <w:sz w:val="24"/>
          <w:szCs w:val="24"/>
        </w:rPr>
        <w:t xml:space="preserve"> </w:t>
      </w:r>
      <w:r>
        <w:rPr>
          <w:b/>
          <w:bCs w:val="0"/>
          <w:spacing w:val="-2"/>
          <w:sz w:val="24"/>
          <w:szCs w:val="24"/>
        </w:rPr>
        <w:t>VALIDATION</w:t>
      </w:r>
    </w:p>
    <w:p w14:paraId="0CF9DC48">
      <w:pPr>
        <w:pStyle w:val="2"/>
        <w:widowControl w:val="0"/>
        <w:numPr>
          <w:numId w:val="0"/>
        </w:numPr>
        <w:tabs>
          <w:tab w:val="left" w:pos="387"/>
        </w:tabs>
        <w:autoSpaceDE w:val="0"/>
        <w:autoSpaceDN w:val="0"/>
        <w:spacing w:before="1" w:after="0" w:line="240" w:lineRule="auto"/>
        <w:ind w:right="0" w:rightChars="0"/>
        <w:jc w:val="left"/>
        <w:outlineLvl w:val="1"/>
        <w:rPr>
          <w:b w:val="0"/>
          <w:bCs/>
          <w:spacing w:val="-2"/>
        </w:rPr>
      </w:pPr>
    </w:p>
    <w:p w14:paraId="5C390EF5">
      <w:pPr>
        <w:pStyle w:val="2"/>
        <w:widowControl w:val="0"/>
        <w:numPr>
          <w:numId w:val="0"/>
        </w:numPr>
        <w:tabs>
          <w:tab w:val="left" w:pos="387"/>
        </w:tabs>
        <w:autoSpaceDE w:val="0"/>
        <w:autoSpaceDN w:val="0"/>
        <w:spacing w:before="1" w:after="0" w:line="240" w:lineRule="auto"/>
        <w:ind w:right="0" w:rightChars="0"/>
        <w:jc w:val="left"/>
        <w:outlineLvl w:val="1"/>
        <w:rPr>
          <w:b w:val="0"/>
          <w:bCs/>
          <w:spacing w:val="-2"/>
        </w:rPr>
      </w:pPr>
    </w:p>
    <w:tbl>
      <w:tblPr>
        <w:tblW w:w="10296" w:type="dxa"/>
        <w:tblCellSpacing w:w="15" w:type="dxa"/>
        <w:tblInd w:w="-74"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93"/>
        <w:gridCol w:w="3274"/>
        <w:gridCol w:w="4701"/>
        <w:gridCol w:w="1128"/>
      </w:tblGrid>
      <w:tr w14:paraId="1CC15E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148"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3614589">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Style w:val="9"/>
                <w:rFonts w:hint="default" w:ascii="Times New Roman" w:hAnsi="Times New Roman" w:eastAsia="sans-serif" w:cs="Times New Roman"/>
                <w:b/>
                <w:bCs w:val="0"/>
                <w:color w:val="1F1F1F"/>
                <w:kern w:val="0"/>
                <w:sz w:val="24"/>
                <w:szCs w:val="24"/>
                <w:bdr w:val="none" w:color="1F1F1F" w:sz="0" w:space="0"/>
                <w:lang w:val="en-US" w:eastAsia="zh-CN" w:bidi="ar"/>
              </w:rPr>
              <w:t>Test Case ID</w:t>
            </w:r>
          </w:p>
        </w:tc>
        <w:tc>
          <w:tcPr>
            <w:tcW w:w="3244"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3A2C94C">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Style w:val="9"/>
                <w:rFonts w:hint="default" w:ascii="Times New Roman" w:hAnsi="Times New Roman" w:eastAsia="sans-serif" w:cs="Times New Roman"/>
                <w:b/>
                <w:bCs w:val="0"/>
                <w:color w:val="1F1F1F"/>
                <w:kern w:val="0"/>
                <w:sz w:val="24"/>
                <w:szCs w:val="24"/>
                <w:bdr w:val="none" w:color="1F1F1F" w:sz="0" w:space="0"/>
                <w:lang w:val="en-US" w:eastAsia="zh-CN" w:bidi="ar"/>
              </w:rPr>
              <w:t>Input</w:t>
            </w:r>
          </w:p>
        </w:tc>
        <w:tc>
          <w:tcPr>
            <w:tcW w:w="4671"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1752FF49">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Style w:val="9"/>
                <w:rFonts w:hint="default" w:ascii="Times New Roman" w:hAnsi="Times New Roman" w:eastAsia="sans-serif" w:cs="Times New Roman"/>
                <w:b/>
                <w:bCs w:val="0"/>
                <w:color w:val="1F1F1F"/>
                <w:kern w:val="0"/>
                <w:sz w:val="24"/>
                <w:szCs w:val="24"/>
                <w:bdr w:val="none" w:color="1F1F1F" w:sz="0" w:space="0"/>
                <w:lang w:val="en-US" w:eastAsia="zh-CN" w:bidi="ar"/>
              </w:rPr>
              <w:t>Expected Output</w:t>
            </w:r>
          </w:p>
        </w:tc>
        <w:tc>
          <w:tcPr>
            <w:tcW w:w="1083" w:type="dxa"/>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4183D1D">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Style w:val="9"/>
                <w:rFonts w:hint="default" w:ascii="Times New Roman" w:hAnsi="Times New Roman" w:eastAsia="sans-serif" w:cs="Times New Roman"/>
                <w:b/>
                <w:bCs w:val="0"/>
                <w:color w:val="1F1F1F"/>
                <w:kern w:val="0"/>
                <w:sz w:val="24"/>
                <w:szCs w:val="24"/>
                <w:bdr w:val="none" w:color="1F1F1F" w:sz="0" w:space="0"/>
                <w:lang w:val="en-US" w:eastAsia="zh-CN" w:bidi="ar"/>
              </w:rPr>
              <w:t>Status</w:t>
            </w:r>
          </w:p>
        </w:tc>
      </w:tr>
      <w:tr w14:paraId="5553D6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148"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EEEFC3C">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TC-01</w:t>
            </w:r>
          </w:p>
        </w:tc>
        <w:tc>
          <w:tcPr>
            <w:tcW w:w="3244"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6072574">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Web server start command (</w:t>
            </w:r>
            <w:r>
              <w:rPr>
                <w:rStyle w:val="6"/>
                <w:rFonts w:hint="default" w:ascii="Times New Roman" w:hAnsi="Times New Roman" w:eastAsia="sans-serif" w:cs="Times New Roman"/>
                <w:b w:val="0"/>
                <w:bCs/>
                <w:color w:val="444746"/>
                <w:kern w:val="0"/>
                <w:sz w:val="24"/>
                <w:szCs w:val="24"/>
                <w:bdr w:val="none" w:color="444746" w:sz="0" w:space="0"/>
                <w:lang w:val="en-US" w:eastAsia="zh-CN" w:bidi="ar"/>
              </w:rPr>
              <w:t>python app.py</w:t>
            </w:r>
            <w:r>
              <w:rPr>
                <w:rFonts w:hint="default" w:ascii="Times New Roman" w:hAnsi="Times New Roman" w:eastAsia="sans-serif" w:cs="Times New Roman"/>
                <w:b w:val="0"/>
                <w:bCs/>
                <w:color w:val="1F1F1F"/>
                <w:kern w:val="0"/>
                <w:sz w:val="24"/>
                <w:szCs w:val="24"/>
                <w:bdr w:val="none" w:color="1F1F1F" w:sz="0" w:space="0"/>
                <w:lang w:val="en-US" w:eastAsia="zh-CN" w:bidi="ar"/>
              </w:rPr>
              <w:t>)</w:t>
            </w:r>
          </w:p>
        </w:tc>
        <w:tc>
          <w:tcPr>
            <w:tcW w:w="4671"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21CEAF10">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Flask app launches on localhost:5000</w:t>
            </w:r>
          </w:p>
        </w:tc>
        <w:tc>
          <w:tcPr>
            <w:tcW w:w="1083" w:type="dxa"/>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A12920E">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Pass</w:t>
            </w:r>
          </w:p>
        </w:tc>
      </w:tr>
      <w:tr w14:paraId="20902E9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148"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2DA7402">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TC-02</w:t>
            </w:r>
          </w:p>
        </w:tc>
        <w:tc>
          <w:tcPr>
            <w:tcW w:w="3244"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492519C">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Navigate to "Comorbidities" tab</w:t>
            </w:r>
          </w:p>
        </w:tc>
        <w:tc>
          <w:tcPr>
            <w:tcW w:w="4671"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37CEAFA">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Story scene "People got stroke suffering from Diabetes and Heart disease" loads</w:t>
            </w:r>
          </w:p>
        </w:tc>
        <w:tc>
          <w:tcPr>
            <w:tcW w:w="1083" w:type="dxa"/>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58BCE777">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Pass</w:t>
            </w:r>
          </w:p>
        </w:tc>
      </w:tr>
      <w:tr w14:paraId="4E35E5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148"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688A433A">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TC-03</w:t>
            </w:r>
          </w:p>
        </w:tc>
        <w:tc>
          <w:tcPr>
            <w:tcW w:w="3244"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AC4475F">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View dashboard on mobile device emulator</w:t>
            </w:r>
          </w:p>
        </w:tc>
        <w:tc>
          <w:tcPr>
            <w:tcW w:w="4671"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28DB5EC7">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Dashboard adapts to screen size, keeping fonts and colors clear</w:t>
            </w:r>
          </w:p>
        </w:tc>
        <w:tc>
          <w:tcPr>
            <w:tcW w:w="1083" w:type="dxa"/>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5896C86A">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Pass</w:t>
            </w:r>
          </w:p>
        </w:tc>
      </w:tr>
      <w:tr w14:paraId="6643F7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148"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13C55ECF">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TC-04</w:t>
            </w:r>
          </w:p>
        </w:tc>
        <w:tc>
          <w:tcPr>
            <w:tcW w:w="3244"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3DF9072">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Filter "Age wise Heart Disease" by Male gender</w:t>
            </w:r>
          </w:p>
        </w:tc>
        <w:tc>
          <w:tcPr>
            <w:tcW w:w="4671" w:type="dxa"/>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79F1C63">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Chart dynamically updates via Tableau server</w:t>
            </w:r>
          </w:p>
        </w:tc>
        <w:tc>
          <w:tcPr>
            <w:tcW w:w="1083" w:type="dxa"/>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5BAF7A0A">
            <w:pPr>
              <w:keepNext w:val="0"/>
              <w:keepLines w:val="0"/>
              <w:widowControl/>
              <w:suppressLineNumbers w:val="0"/>
              <w:bidi w:val="0"/>
              <w:spacing w:before="0" w:beforeAutospacing="0" w:after="0" w:afterAutospacing="0" w:line="14" w:lineRule="atLeast"/>
              <w:ind w:left="0" w:right="0"/>
              <w:jc w:val="center"/>
              <w:rPr>
                <w:rFonts w:hint="default" w:ascii="Times New Roman" w:hAnsi="Times New Roman" w:eastAsia="sans-serif" w:cs="Times New Roman"/>
                <w:b w:val="0"/>
                <w:bCs/>
                <w:color w:val="1F1F1F"/>
                <w:sz w:val="24"/>
                <w:szCs w:val="24"/>
              </w:rPr>
            </w:pPr>
            <w:r>
              <w:rPr>
                <w:rFonts w:hint="default" w:ascii="Times New Roman" w:hAnsi="Times New Roman" w:eastAsia="sans-serif" w:cs="Times New Roman"/>
                <w:b w:val="0"/>
                <w:bCs/>
                <w:color w:val="1F1F1F"/>
                <w:kern w:val="0"/>
                <w:sz w:val="24"/>
                <w:szCs w:val="24"/>
                <w:bdr w:val="none" w:color="1F1F1F" w:sz="0" w:space="0"/>
                <w:lang w:val="en-US" w:eastAsia="zh-CN" w:bidi="ar"/>
              </w:rPr>
              <w:t>Pass</w:t>
            </w:r>
          </w:p>
        </w:tc>
      </w:tr>
    </w:tbl>
    <w:p w14:paraId="5724D494">
      <w:pPr>
        <w:pStyle w:val="2"/>
        <w:widowControl w:val="0"/>
        <w:numPr>
          <w:numId w:val="0"/>
        </w:numPr>
        <w:tabs>
          <w:tab w:val="left" w:pos="387"/>
        </w:tabs>
        <w:autoSpaceDE w:val="0"/>
        <w:autoSpaceDN w:val="0"/>
        <w:spacing w:before="1" w:after="0" w:line="240" w:lineRule="auto"/>
        <w:ind w:right="0" w:rightChars="0"/>
        <w:jc w:val="left"/>
        <w:outlineLvl w:val="1"/>
        <w:rPr>
          <w:b w:val="0"/>
          <w:bCs/>
          <w:spacing w:val="-2"/>
        </w:rPr>
      </w:pPr>
    </w:p>
    <w:p w14:paraId="0828D936">
      <w:pPr>
        <w:pStyle w:val="11"/>
        <w:spacing w:after="0" w:line="240" w:lineRule="auto"/>
        <w:ind w:left="0" w:leftChars="0" w:firstLine="0" w:firstLineChars="0"/>
        <w:jc w:val="left"/>
        <w:rPr>
          <w:b w:val="0"/>
          <w:bCs/>
          <w:sz w:val="20"/>
        </w:rPr>
        <w:sectPr>
          <w:pgSz w:w="12240" w:h="15840"/>
          <w:pgMar w:top="1360" w:right="1800" w:bottom="0" w:left="720" w:header="720" w:footer="720" w:gutter="0"/>
          <w:cols w:space="720" w:num="1"/>
        </w:sectPr>
      </w:pPr>
      <w:bookmarkStart w:id="9" w:name="13.1 Test Cases "/>
      <w:bookmarkEnd w:id="9"/>
    </w:p>
    <w:p w14:paraId="76AC05CC">
      <w:pPr>
        <w:pStyle w:val="5"/>
        <w:spacing w:before="30"/>
        <w:rPr>
          <w:b w:val="0"/>
          <w:bCs/>
        </w:rPr>
      </w:pPr>
      <w:bookmarkStart w:id="10" w:name=" "/>
      <w:bookmarkEnd w:id="10"/>
    </w:p>
    <w:p w14:paraId="60BA29C8">
      <w:pPr>
        <w:pStyle w:val="2"/>
        <w:numPr>
          <w:ilvl w:val="0"/>
          <w:numId w:val="1"/>
        </w:numPr>
        <w:tabs>
          <w:tab w:val="left" w:pos="387"/>
        </w:tabs>
        <w:spacing w:before="0" w:after="0" w:line="240" w:lineRule="auto"/>
        <w:ind w:left="297" w:leftChars="0" w:right="0" w:hanging="297" w:firstLineChars="0"/>
        <w:jc w:val="left"/>
        <w:rPr>
          <w:b/>
          <w:bCs w:val="0"/>
          <w:sz w:val="24"/>
          <w:szCs w:val="24"/>
        </w:rPr>
      </w:pPr>
      <w:r>
        <w:rPr>
          <w:b/>
          <w:bCs w:val="0"/>
          <w:spacing w:val="-2"/>
          <w:sz w:val="24"/>
          <w:szCs w:val="24"/>
        </w:rPr>
        <w:t>DEPLOYMENT</w:t>
      </w:r>
    </w:p>
    <w:p w14:paraId="27351422">
      <w:pPr>
        <w:pStyle w:val="11"/>
        <w:numPr>
          <w:ilvl w:val="1"/>
          <w:numId w:val="1"/>
        </w:numPr>
        <w:tabs>
          <w:tab w:val="left" w:pos="486"/>
        </w:tabs>
        <w:spacing w:before="215" w:after="0" w:line="240" w:lineRule="auto"/>
        <w:ind w:left="396" w:leftChars="0" w:right="0" w:hanging="396" w:firstLineChars="0"/>
        <w:jc w:val="left"/>
        <w:rPr>
          <w:rFonts w:hint="default" w:ascii="Times New Roman" w:hAnsi="Times New Roman" w:cs="Times New Roman"/>
          <w:b w:val="0"/>
          <w:bCs/>
          <w:sz w:val="24"/>
          <w:szCs w:val="24"/>
        </w:rPr>
      </w:pPr>
      <w:bookmarkStart w:id="11" w:name="14.1 Deployment Architecture "/>
      <w:bookmarkEnd w:id="11"/>
      <w:bookmarkStart w:id="12" w:name="14.2 Hosting Platform "/>
      <w:bookmarkEnd w:id="12"/>
      <w:r>
        <w:rPr>
          <w:rFonts w:hint="default" w:ascii="Times New Roman" w:hAnsi="Times New Roman" w:eastAsia="SimSun" w:cs="Times New Roman"/>
          <w:b/>
          <w:bCs w:val="0"/>
          <w:sz w:val="24"/>
          <w:szCs w:val="24"/>
        </w:rPr>
        <w:t>Deployment Architecture</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Cloud-hosted web application with external BI API </w:t>
      </w:r>
      <w:r>
        <w:rPr>
          <w:rFonts w:hint="default" w:ascii="Times New Roman" w:hAnsi="Times New Roman" w:eastAsia="SimSun" w:cs="Times New Roman"/>
          <w:b w:val="0"/>
          <w:bCs/>
          <w:sz w:val="24"/>
          <w:szCs w:val="24"/>
          <w:lang w:val="en-IN"/>
        </w:rPr>
        <w:t xml:space="preserve">    </w:t>
      </w:r>
      <w:r>
        <w:rPr>
          <w:rFonts w:hint="default" w:ascii="Times New Roman" w:hAnsi="Times New Roman" w:eastAsia="SimSun" w:cs="Times New Roman"/>
          <w:b w:val="0"/>
          <w:bCs/>
          <w:sz w:val="24"/>
          <w:szCs w:val="24"/>
        </w:rPr>
        <w:t>integration.</w:t>
      </w:r>
      <w:r>
        <w:rPr>
          <w:rFonts w:hint="default" w:ascii="Times New Roman" w:hAnsi="Times New Roman" w:cs="Times New Roman"/>
          <w:b w:val="0"/>
          <w:bCs/>
          <w:sz w:val="24"/>
          <w:szCs w:val="24"/>
        </w:rPr>
        <w:t>Hosting</w:t>
      </w:r>
      <w:r>
        <w:rPr>
          <w:rFonts w:hint="default" w:ascii="Times New Roman" w:hAnsi="Times New Roman" w:cs="Times New Roman"/>
          <w:b w:val="0"/>
          <w:bCs/>
          <w:spacing w:val="-7"/>
          <w:sz w:val="24"/>
          <w:szCs w:val="24"/>
        </w:rPr>
        <w:t xml:space="preserve"> </w:t>
      </w:r>
      <w:r>
        <w:rPr>
          <w:rFonts w:hint="default" w:ascii="Times New Roman" w:hAnsi="Times New Roman" w:cs="Times New Roman"/>
          <w:b w:val="0"/>
          <w:bCs/>
          <w:spacing w:val="-2"/>
          <w:sz w:val="24"/>
          <w:szCs w:val="24"/>
        </w:rPr>
        <w:t>Platform</w:t>
      </w:r>
    </w:p>
    <w:p w14:paraId="4BF0B73E">
      <w:pPr>
        <w:pStyle w:val="11"/>
        <w:numPr>
          <w:ilvl w:val="1"/>
          <w:numId w:val="1"/>
        </w:numPr>
        <w:tabs>
          <w:tab w:val="left" w:pos="486"/>
        </w:tabs>
        <w:spacing w:before="205" w:after="0" w:line="240" w:lineRule="auto"/>
        <w:ind w:left="396" w:leftChars="0" w:right="0" w:hanging="396" w:firstLineChars="0"/>
        <w:jc w:val="left"/>
        <w:rPr>
          <w:rFonts w:hint="default" w:ascii="Times New Roman" w:hAnsi="Times New Roman" w:cs="Times New Roman"/>
          <w:b w:val="0"/>
          <w:bCs/>
          <w:sz w:val="24"/>
          <w:szCs w:val="24"/>
        </w:rPr>
      </w:pPr>
      <w:bookmarkStart w:id="13" w:name="14.3 Deployment Steps "/>
      <w:bookmarkEnd w:id="13"/>
      <w:r>
        <w:rPr>
          <w:rFonts w:hint="default" w:ascii="Times New Roman" w:hAnsi="Times New Roman" w:eastAsia="SimSun" w:cs="Times New Roman"/>
          <w:b/>
          <w:bCs w:val="0"/>
          <w:sz w:val="24"/>
          <w:szCs w:val="24"/>
        </w:rPr>
        <w:t>Hosting Platform:</w:t>
      </w:r>
      <w:r>
        <w:rPr>
          <w:rFonts w:hint="default" w:ascii="Times New Roman" w:hAnsi="Times New Roman" w:eastAsia="SimSun" w:cs="Times New Roman"/>
          <w:b w:val="0"/>
          <w:bCs/>
          <w:sz w:val="24"/>
          <w:szCs w:val="24"/>
        </w:rPr>
        <w:t xml:space="preserve"> Tableau Public (Dashboards) + Python Web Host</w:t>
      </w:r>
    </w:p>
    <w:p w14:paraId="2F255554">
      <w:pPr>
        <w:pStyle w:val="11"/>
        <w:numPr>
          <w:ilvl w:val="1"/>
          <w:numId w:val="1"/>
        </w:numPr>
        <w:tabs>
          <w:tab w:val="left" w:pos="486"/>
        </w:tabs>
        <w:spacing w:before="205" w:after="0" w:line="240" w:lineRule="auto"/>
        <w:ind w:left="396" w:leftChars="0" w:right="0" w:hanging="396" w:firstLineChars="0"/>
        <w:jc w:val="left"/>
        <w:rPr>
          <w:rFonts w:hint="default" w:ascii="Times New Roman" w:hAnsi="Times New Roman" w:cs="Times New Roman"/>
          <w:b w:val="0"/>
          <w:bCs/>
          <w:sz w:val="24"/>
          <w:szCs w:val="24"/>
        </w:rPr>
      </w:pPr>
      <w:bookmarkStart w:id="14" w:name="14.4 Production Considerations "/>
      <w:bookmarkEnd w:id="14"/>
      <w:r>
        <w:rPr>
          <w:rFonts w:hint="default" w:ascii="Times New Roman" w:hAnsi="Times New Roman" w:eastAsia="SimSun" w:cs="Times New Roman"/>
          <w:b/>
          <w:bCs w:val="0"/>
          <w:sz w:val="24"/>
          <w:szCs w:val="24"/>
        </w:rPr>
        <w:t>Deployment Steps</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Publish storyboard to Tableau Server -&gt; Copy embed credentials -&gt; Update Flask templates -&gt; Push to web host.</w:t>
      </w:r>
    </w:p>
    <w:p w14:paraId="61B5B6A5">
      <w:pPr>
        <w:pStyle w:val="5"/>
        <w:spacing w:before="0"/>
        <w:rPr>
          <w:rFonts w:hint="default" w:ascii="Times New Roman" w:hAnsi="Times New Roman" w:cs="Times New Roman"/>
          <w:b w:val="0"/>
          <w:bCs/>
          <w:sz w:val="24"/>
          <w:szCs w:val="24"/>
        </w:rPr>
      </w:pPr>
    </w:p>
    <w:p w14:paraId="57CA75BC">
      <w:pPr>
        <w:pStyle w:val="5"/>
        <w:spacing w:before="106"/>
        <w:rPr>
          <w:b w:val="0"/>
          <w:bCs/>
        </w:rPr>
      </w:pPr>
    </w:p>
    <w:p w14:paraId="56D05FD8">
      <w:pPr>
        <w:pStyle w:val="2"/>
        <w:numPr>
          <w:ilvl w:val="0"/>
          <w:numId w:val="1"/>
        </w:numPr>
        <w:tabs>
          <w:tab w:val="left" w:pos="387"/>
        </w:tabs>
        <w:spacing w:before="0" w:after="0" w:line="240" w:lineRule="auto"/>
        <w:ind w:left="297" w:leftChars="0" w:right="0" w:hanging="297" w:firstLineChars="0"/>
        <w:jc w:val="left"/>
        <w:rPr>
          <w:b w:val="0"/>
          <w:bCs/>
        </w:rPr>
      </w:pPr>
      <w:r>
        <w:rPr>
          <w:b/>
          <w:bCs w:val="0"/>
          <w:sz w:val="24"/>
          <w:szCs w:val="24"/>
        </w:rPr>
        <w:t>PROJECT</w:t>
      </w:r>
      <w:r>
        <w:rPr>
          <w:b/>
          <w:bCs w:val="0"/>
          <w:spacing w:val="-7"/>
          <w:sz w:val="24"/>
          <w:szCs w:val="24"/>
        </w:rPr>
        <w:t xml:space="preserve"> </w:t>
      </w:r>
      <w:r>
        <w:rPr>
          <w:b/>
          <w:bCs w:val="0"/>
          <w:spacing w:val="-2"/>
          <w:sz w:val="24"/>
          <w:szCs w:val="24"/>
        </w:rPr>
        <w:t>STRUCTURE</w:t>
      </w:r>
    </w:p>
    <w:p w14:paraId="0C21F5C7">
      <w:pPr>
        <w:pStyle w:val="5"/>
        <w:spacing w:before="19"/>
        <w:rPr>
          <w:b w:val="0"/>
          <w:bCs/>
        </w:rPr>
      </w:pPr>
    </w:p>
    <w:p w14:paraId="6BEB49D0">
      <w:pPr>
        <w:pStyle w:val="5"/>
        <w:spacing w:before="0"/>
        <w:rPr>
          <w:b w:val="0"/>
          <w:bCs/>
          <w:spacing w:val="-2"/>
        </w:rPr>
      </w:pPr>
      <w:r>
        <w:rPr>
          <w:b w:val="0"/>
          <w:bCs/>
        </w:rPr>
        <w:t>Present</w:t>
      </w:r>
      <w:r>
        <w:rPr>
          <w:b w:val="0"/>
          <w:bCs/>
          <w:spacing w:val="-6"/>
        </w:rPr>
        <w:t xml:space="preserve"> </w:t>
      </w:r>
      <w:r>
        <w:rPr>
          <w:b w:val="0"/>
          <w:bCs/>
        </w:rPr>
        <w:t>clean</w:t>
      </w:r>
      <w:r>
        <w:rPr>
          <w:b w:val="0"/>
          <w:bCs/>
          <w:spacing w:val="-6"/>
        </w:rPr>
        <w:t xml:space="preserve"> </w:t>
      </w:r>
      <w:r>
        <w:rPr>
          <w:b w:val="0"/>
          <w:bCs/>
        </w:rPr>
        <w:t>folder</w:t>
      </w:r>
      <w:r>
        <w:rPr>
          <w:b w:val="0"/>
          <w:bCs/>
          <w:spacing w:val="-6"/>
        </w:rPr>
        <w:t xml:space="preserve"> </w:t>
      </w:r>
      <w:r>
        <w:rPr>
          <w:b w:val="0"/>
          <w:bCs/>
          <w:spacing w:val="-2"/>
        </w:rPr>
        <w:t>structure:</w:t>
      </w:r>
    </w:p>
    <w:p w14:paraId="00876942">
      <w:pPr>
        <w:pStyle w:val="5"/>
        <w:spacing w:before="0"/>
        <w:rPr>
          <w:b w:val="0"/>
          <w:bCs/>
          <w:spacing w:val="-2"/>
        </w:rPr>
      </w:pPr>
    </w:p>
    <w:p w14:paraId="04493417">
      <w:pPr>
        <w:pStyle w:val="5"/>
        <w:spacing w:before="0"/>
        <w:rPr>
          <w:b w:val="0"/>
          <w:bCs/>
          <w:spacing w:val="-2"/>
        </w:rPr>
      </w:pPr>
    </w:p>
    <w:p w14:paraId="618BEDCE">
      <w:pPr>
        <w:pStyle w:val="5"/>
        <w:spacing w:before="0"/>
        <w:rPr>
          <w:rFonts w:hint="default" w:ascii="Courier New"/>
          <w:b w:val="0"/>
          <w:bCs/>
        </w:rPr>
      </w:pPr>
      <w:r>
        <w:rPr>
          <w:rFonts w:hint="default" w:ascii="Courier New"/>
          <w:b w:val="0"/>
          <w:bCs/>
        </w:rPr>
        <w:t>project_root/</w:t>
      </w:r>
    </w:p>
    <w:p w14:paraId="679957EE">
      <w:pPr>
        <w:pStyle w:val="5"/>
        <w:spacing w:before="0"/>
        <w:rPr>
          <w:rFonts w:hint="default" w:ascii="Courier New"/>
          <w:b w:val="0"/>
          <w:bCs/>
        </w:rPr>
      </w:pPr>
      <w:r>
        <w:rPr>
          <w:rFonts w:hint="default" w:ascii="Courier New"/>
          <w:b w:val="0"/>
          <w:bCs/>
        </w:rPr>
        <w:t>│</w:t>
      </w:r>
    </w:p>
    <w:p w14:paraId="45A07D95">
      <w:pPr>
        <w:pStyle w:val="5"/>
        <w:spacing w:before="0"/>
        <w:rPr>
          <w:rFonts w:hint="default" w:ascii="Courier New"/>
          <w:b w:val="0"/>
          <w:bCs/>
        </w:rPr>
      </w:pPr>
      <w:r>
        <w:rPr>
          <w:rFonts w:hint="default" w:ascii="Courier New"/>
          <w:b w:val="0"/>
          <w:bCs/>
        </w:rPr>
        <w:t>├── src/</w:t>
      </w:r>
    </w:p>
    <w:p w14:paraId="677EA5B2">
      <w:pPr>
        <w:pStyle w:val="5"/>
        <w:spacing w:before="0"/>
        <w:rPr>
          <w:rFonts w:hint="default" w:ascii="Courier New"/>
          <w:b w:val="0"/>
          <w:bCs/>
        </w:rPr>
      </w:pPr>
      <w:r>
        <w:rPr>
          <w:rFonts w:hint="default" w:ascii="Courier New"/>
          <w:b w:val="0"/>
          <w:bCs/>
        </w:rPr>
        <w:t>│   └── data_prep.sql        # SQL operations to clean/filter data</w:t>
      </w:r>
    </w:p>
    <w:p w14:paraId="669D80D1">
      <w:pPr>
        <w:pStyle w:val="5"/>
        <w:spacing w:before="0"/>
        <w:rPr>
          <w:rFonts w:hint="default" w:ascii="Courier New"/>
          <w:b w:val="0"/>
          <w:bCs/>
        </w:rPr>
      </w:pPr>
      <w:r>
        <w:rPr>
          <w:rFonts w:hint="default" w:ascii="Courier New"/>
          <w:b w:val="0"/>
          <w:bCs/>
        </w:rPr>
        <w:t>├── static/</w:t>
      </w:r>
    </w:p>
    <w:p w14:paraId="4D17BC3F">
      <w:pPr>
        <w:pStyle w:val="5"/>
        <w:spacing w:before="0"/>
        <w:rPr>
          <w:rFonts w:hint="default" w:ascii="Courier New"/>
          <w:b w:val="0"/>
          <w:bCs/>
        </w:rPr>
      </w:pPr>
      <w:r>
        <w:rPr>
          <w:rFonts w:hint="default" w:ascii="Courier New"/>
          <w:b w:val="0"/>
          <w:bCs/>
        </w:rPr>
        <w:t>│   ├── css/style.css        # Responsive dashboard layouts</w:t>
      </w:r>
    </w:p>
    <w:p w14:paraId="48B34BB0">
      <w:pPr>
        <w:pStyle w:val="5"/>
        <w:spacing w:before="0"/>
        <w:rPr>
          <w:rFonts w:hint="default" w:ascii="Courier New"/>
          <w:b w:val="0"/>
          <w:bCs/>
        </w:rPr>
      </w:pPr>
      <w:r>
        <w:rPr>
          <w:rFonts w:hint="default" w:ascii="Courier New"/>
          <w:b w:val="0"/>
          <w:bCs/>
        </w:rPr>
        <w:t>│   └── js/embed.js          # Tableau embedding scripts</w:t>
      </w:r>
    </w:p>
    <w:p w14:paraId="2EF8AD1C">
      <w:pPr>
        <w:pStyle w:val="5"/>
        <w:spacing w:before="0"/>
        <w:rPr>
          <w:rFonts w:hint="default" w:ascii="Courier New"/>
          <w:b w:val="0"/>
          <w:bCs/>
        </w:rPr>
      </w:pPr>
      <w:r>
        <w:rPr>
          <w:rFonts w:hint="default" w:ascii="Courier New"/>
          <w:b w:val="0"/>
          <w:bCs/>
        </w:rPr>
        <w:t>├── templates/</w:t>
      </w:r>
    </w:p>
    <w:p w14:paraId="122EBC19">
      <w:pPr>
        <w:pStyle w:val="5"/>
        <w:spacing w:before="0"/>
        <w:rPr>
          <w:rFonts w:hint="default" w:ascii="Courier New"/>
          <w:b w:val="0"/>
          <w:bCs/>
        </w:rPr>
      </w:pPr>
      <w:r>
        <w:rPr>
          <w:rFonts w:hint="default" w:ascii="Courier New"/>
          <w:b w:val="0"/>
          <w:bCs/>
        </w:rPr>
        <w:t>│   ├── layout.html          # Base GUI format</w:t>
      </w:r>
    </w:p>
    <w:p w14:paraId="7B2DDF43">
      <w:pPr>
        <w:pStyle w:val="5"/>
        <w:spacing w:before="0"/>
        <w:rPr>
          <w:rFonts w:hint="default" w:ascii="Courier New"/>
          <w:b w:val="0"/>
          <w:bCs/>
        </w:rPr>
      </w:pPr>
      <w:r>
        <w:rPr>
          <w:rFonts w:hint="default" w:ascii="Courier New"/>
          <w:b w:val="0"/>
          <w:bCs/>
        </w:rPr>
        <w:t>│   └── index.html           # Main dashboard view</w:t>
      </w:r>
    </w:p>
    <w:p w14:paraId="06AAC156">
      <w:pPr>
        <w:pStyle w:val="5"/>
        <w:spacing w:before="0"/>
        <w:rPr>
          <w:rFonts w:hint="default" w:ascii="Courier New"/>
          <w:b w:val="0"/>
          <w:bCs/>
        </w:rPr>
      </w:pPr>
      <w:r>
        <w:rPr>
          <w:rFonts w:hint="default" w:ascii="Courier New"/>
          <w:b w:val="0"/>
          <w:bCs/>
        </w:rPr>
        <w:t>├── app.py                   # Flask routing application</w:t>
      </w:r>
    </w:p>
    <w:p w14:paraId="169471DA">
      <w:pPr>
        <w:pStyle w:val="5"/>
        <w:spacing w:before="0"/>
        <w:rPr>
          <w:rFonts w:ascii="Courier New"/>
          <w:b w:val="0"/>
          <w:bCs/>
        </w:rPr>
      </w:pPr>
      <w:r>
        <w:rPr>
          <w:rFonts w:hint="default" w:ascii="Courier New"/>
          <w:b w:val="0"/>
          <w:bCs/>
        </w:rPr>
        <w:t>└── requirements.txt         # Dependencies</w:t>
      </w:r>
    </w:p>
    <w:p w14:paraId="69131560">
      <w:pPr>
        <w:pStyle w:val="5"/>
        <w:spacing w:before="0"/>
        <w:rPr>
          <w:b w:val="0"/>
          <w:bCs/>
        </w:rPr>
      </w:pPr>
    </w:p>
    <w:p w14:paraId="198DCC97">
      <w:pPr>
        <w:pStyle w:val="5"/>
        <w:spacing w:before="20"/>
        <w:rPr>
          <w:b w:val="0"/>
          <w:bCs/>
        </w:rPr>
      </w:pPr>
    </w:p>
    <w:p w14:paraId="3812F814">
      <w:pPr>
        <w:pStyle w:val="2"/>
        <w:numPr>
          <w:ilvl w:val="0"/>
          <w:numId w:val="1"/>
        </w:numPr>
        <w:tabs>
          <w:tab w:val="left" w:pos="387"/>
        </w:tabs>
        <w:spacing w:before="0" w:after="0" w:line="240" w:lineRule="auto"/>
        <w:ind w:left="297" w:leftChars="0" w:right="0" w:hanging="297" w:firstLineChars="0"/>
        <w:jc w:val="left"/>
        <w:rPr>
          <w:b w:val="0"/>
          <w:bCs/>
        </w:rPr>
      </w:pPr>
      <w:r>
        <w:rPr>
          <w:b/>
          <w:bCs w:val="0"/>
          <w:spacing w:val="-2"/>
          <w:sz w:val="24"/>
          <w:szCs w:val="24"/>
        </w:rPr>
        <w:t>RESULTS</w:t>
      </w:r>
    </w:p>
    <w:p w14:paraId="08867668">
      <w:pPr>
        <w:pStyle w:val="5"/>
        <w:spacing w:before="20"/>
        <w:rPr>
          <w:b w:val="0"/>
          <w:bCs/>
        </w:rPr>
      </w:pPr>
    </w:p>
    <w:p w14:paraId="621C95DF">
      <w:pPr>
        <w:pStyle w:val="11"/>
        <w:numPr>
          <w:ilvl w:val="0"/>
          <w:numId w:val="8"/>
        </w:numPr>
        <w:tabs>
          <w:tab w:val="left" w:pos="719"/>
        </w:tabs>
        <w:spacing w:before="0" w:after="0" w:line="240" w:lineRule="auto"/>
        <w:ind w:left="719" w:right="0" w:hanging="359"/>
        <w:jc w:val="left"/>
        <w:rPr>
          <w:b w:val="0"/>
          <w:bCs/>
          <w:sz w:val="20"/>
        </w:rPr>
      </w:pPr>
      <w:r>
        <w:rPr>
          <w:rFonts w:ascii="SimSun" w:hAnsi="SimSun" w:eastAsia="SimSun" w:cs="SimSun"/>
          <w:b/>
          <w:bCs w:val="0"/>
          <w:sz w:val="24"/>
          <w:szCs w:val="24"/>
        </w:rPr>
        <w:t>System Output</w:t>
      </w:r>
      <w:r>
        <w:rPr>
          <w:rFonts w:ascii="SimSun" w:hAnsi="SimSun" w:eastAsia="SimSun" w:cs="SimSun"/>
          <w:b w:val="0"/>
          <w:bCs/>
          <w:sz w:val="24"/>
          <w:szCs w:val="24"/>
        </w:rPr>
        <w:t>:</w:t>
      </w:r>
      <w:r>
        <w:rPr>
          <w:rFonts w:ascii="SimSun" w:hAnsi="SimSun" w:eastAsia="SimSun" w:cs="SimSun"/>
          <w:b w:val="0"/>
          <w:bCs/>
          <w:sz w:val="24"/>
          <w:szCs w:val="24"/>
        </w:rPr>
        <w:t xml:space="preserve"> An organized, easy-to-read web GUI that displays heart disease data and tracks KPIs.</w:t>
      </w:r>
    </w:p>
    <w:p w14:paraId="0BFF1991">
      <w:pPr>
        <w:pStyle w:val="11"/>
        <w:numPr>
          <w:ilvl w:val="0"/>
          <w:numId w:val="8"/>
        </w:numPr>
        <w:tabs>
          <w:tab w:val="left" w:pos="719"/>
        </w:tabs>
        <w:spacing w:before="10" w:after="0" w:line="240" w:lineRule="auto"/>
        <w:ind w:left="719" w:right="0" w:hanging="359"/>
        <w:jc w:val="left"/>
        <w:rPr>
          <w:b w:val="0"/>
          <w:bCs/>
          <w:sz w:val="20"/>
        </w:rPr>
      </w:pPr>
      <w:r>
        <w:rPr>
          <w:rFonts w:ascii="SimSun" w:hAnsi="SimSun" w:eastAsia="SimSun" w:cs="SimSun"/>
          <w:b/>
          <w:bCs w:val="0"/>
          <w:sz w:val="24"/>
          <w:szCs w:val="24"/>
        </w:rPr>
        <w:t>Performance Evaluation</w:t>
      </w:r>
      <w:r>
        <w:rPr>
          <w:rFonts w:ascii="SimSun" w:hAnsi="SimSun" w:eastAsia="SimSun" w:cs="SimSun"/>
          <w:b w:val="0"/>
          <w:bCs/>
          <w:sz w:val="24"/>
          <w:szCs w:val="24"/>
        </w:rPr>
        <w:t>:</w:t>
      </w:r>
      <w:r>
        <w:rPr>
          <w:rFonts w:ascii="SimSun" w:hAnsi="SimSun" w:eastAsia="SimSun" w:cs="SimSun"/>
          <w:b w:val="0"/>
          <w:bCs/>
          <w:sz w:val="24"/>
          <w:szCs w:val="24"/>
        </w:rPr>
        <w:t xml:space="preserve"> The system successfully adapts to desktop, tablet, and phone screens. Complex datasets are made intuitive, allowing users to quickly identify patterns, trends, and outliers regarding factors like BMI, Smoking, and Diabetes.</w:t>
      </w:r>
    </w:p>
    <w:p w14:paraId="352C7D2C">
      <w:pPr>
        <w:pStyle w:val="11"/>
        <w:numPr>
          <w:numId w:val="0"/>
        </w:numPr>
        <w:tabs>
          <w:tab w:val="left" w:pos="719"/>
        </w:tabs>
        <w:spacing w:before="10" w:after="0" w:line="240" w:lineRule="auto"/>
        <w:ind w:right="0" w:rightChars="0"/>
        <w:jc w:val="left"/>
        <w:rPr>
          <w:b w:val="0"/>
          <w:bCs/>
          <w:sz w:val="20"/>
        </w:rPr>
      </w:pPr>
    </w:p>
    <w:p w14:paraId="643AF459">
      <w:pPr>
        <w:pStyle w:val="11"/>
        <w:numPr>
          <w:ilvl w:val="0"/>
          <w:numId w:val="8"/>
        </w:numPr>
        <w:tabs>
          <w:tab w:val="left" w:pos="719"/>
        </w:tabs>
        <w:spacing w:before="10" w:after="0" w:line="240" w:lineRule="auto"/>
        <w:ind w:left="719" w:right="0" w:hanging="359"/>
        <w:jc w:val="left"/>
        <w:rPr>
          <w:b/>
          <w:bCs w:val="0"/>
          <w:sz w:val="24"/>
          <w:szCs w:val="24"/>
        </w:rPr>
      </w:pPr>
      <w:r>
        <w:rPr>
          <w:b/>
          <w:bCs w:val="0"/>
          <w:spacing w:val="-2"/>
          <w:sz w:val="24"/>
          <w:szCs w:val="24"/>
        </w:rPr>
        <w:t>Screenshots</w:t>
      </w:r>
    </w:p>
    <w:p w14:paraId="413D39CB">
      <w:pPr>
        <w:pStyle w:val="11"/>
        <w:widowControl w:val="0"/>
        <w:numPr>
          <w:numId w:val="0"/>
        </w:numPr>
        <w:tabs>
          <w:tab w:val="left" w:pos="719"/>
        </w:tabs>
        <w:autoSpaceDE w:val="0"/>
        <w:autoSpaceDN w:val="0"/>
        <w:spacing w:before="10" w:after="0" w:line="240" w:lineRule="auto"/>
        <w:ind w:right="0" w:rightChars="0"/>
        <w:jc w:val="left"/>
        <w:rPr>
          <w:b w:val="0"/>
          <w:bCs/>
          <w:spacing w:val="-2"/>
          <w:sz w:val="20"/>
        </w:rPr>
      </w:pPr>
    </w:p>
    <w:p w14:paraId="54B84540">
      <w:pPr>
        <w:rPr>
          <w:rFonts w:hint="default" w:ascii="Arial" w:hAnsi="Arial" w:cs="Arial"/>
          <w:b w:val="0"/>
          <w:bCs/>
          <w:sz w:val="24"/>
          <w:szCs w:val="24"/>
          <w:lang w:val="en-US"/>
        </w:rPr>
      </w:pPr>
      <w:r>
        <w:rPr>
          <w:rFonts w:hint="default"/>
          <w:b w:val="0"/>
          <w:bCs/>
          <w:spacing w:val="-2"/>
          <w:sz w:val="20"/>
          <w:lang w:val="en-IN"/>
        </w:rPr>
        <w:t xml:space="preserve">                </w:t>
      </w:r>
    </w:p>
    <w:p w14:paraId="15824CDF">
      <w:pPr>
        <w:rPr>
          <w:rFonts w:hint="default" w:ascii="Arial" w:hAnsi="Arial" w:cs="Arial"/>
          <w:b w:val="0"/>
          <w:bCs/>
          <w:sz w:val="24"/>
          <w:szCs w:val="24"/>
          <w:lang w:val="en-US"/>
        </w:rPr>
      </w:pPr>
      <w:r>
        <w:rPr>
          <w:rFonts w:hint="default" w:ascii="Arial" w:hAnsi="Arial" w:cs="Arial"/>
          <w:b w:val="0"/>
          <w:bCs/>
          <w:sz w:val="24"/>
          <w:szCs w:val="24"/>
          <w:lang w:val="en-US"/>
        </w:rPr>
        <w:t xml:space="preserve">          Dashboard 1 :- </w:t>
      </w:r>
    </w:p>
    <w:p w14:paraId="73B68FBA">
      <w:pPr>
        <w:ind w:left="600" w:hanging="490" w:hangingChars="250"/>
        <w:rPr>
          <w:rFonts w:hint="default"/>
          <w:b w:val="0"/>
          <w:bCs/>
          <w:sz w:val="24"/>
          <w:szCs w:val="24"/>
          <w:shd w:val="clear" w:color="auto" w:fill="auto"/>
          <w:lang w:val="en-US"/>
        </w:rPr>
      </w:pPr>
      <w:r>
        <w:rPr>
          <w:rFonts w:hint="default"/>
          <w:b w:val="0"/>
          <w:bCs/>
          <w:spacing w:val="-2"/>
          <w:sz w:val="20"/>
          <w:lang w:val="en-IN"/>
        </w:rPr>
        <w:tab/>
      </w:r>
      <w:r>
        <w:rPr>
          <w:rFonts w:hint="default"/>
          <w:b w:val="0"/>
          <w:bCs/>
          <w:sz w:val="24"/>
          <w:szCs w:val="24"/>
          <w:lang w:val="en-US"/>
        </w:rPr>
        <w:t>Dashboard 1 public Link :-</w:t>
      </w:r>
      <w:r>
        <w:rPr>
          <w:rFonts w:hint="default"/>
          <w:b w:val="0"/>
          <w:bCs/>
          <w:sz w:val="24"/>
          <w:szCs w:val="24"/>
          <w:shd w:val="clear" w:color="auto" w:fill="auto"/>
          <w:lang w:val="en-US"/>
        </w:rPr>
        <w:t xml:space="preserve"> </w:t>
      </w:r>
    </w:p>
    <w:p w14:paraId="12F86430">
      <w:pPr>
        <w:pStyle w:val="11"/>
        <w:widowControl w:val="0"/>
        <w:numPr>
          <w:numId w:val="0"/>
        </w:numPr>
        <w:tabs>
          <w:tab w:val="left" w:pos="719"/>
        </w:tabs>
        <w:autoSpaceDE w:val="0"/>
        <w:autoSpaceDN w:val="0"/>
        <w:spacing w:before="10" w:after="0" w:line="240" w:lineRule="auto"/>
        <w:ind w:left="1679" w:leftChars="763" w:right="0" w:rightChars="0" w:firstLine="0" w:firstLineChars="0"/>
        <w:jc w:val="left"/>
        <w:rPr>
          <w:rFonts w:hint="default"/>
          <w:b w:val="0"/>
          <w:bCs/>
          <w:sz w:val="40"/>
          <w:szCs w:val="40"/>
          <w:lang w:val="en-US"/>
        </w:rPr>
      </w:pPr>
      <w:r>
        <w:rPr>
          <w:rFonts w:hint="default"/>
          <w:b w:val="0"/>
          <w:bCs/>
          <w:sz w:val="24"/>
          <w:szCs w:val="24"/>
          <w:shd w:val="clear" w:color="auto" w:fill="auto"/>
          <w:lang w:val="en-US"/>
        </w:rPr>
        <w:t xml:space="preserve"> </w:t>
      </w:r>
      <w:r>
        <w:rPr>
          <w:rFonts w:ascii="Segoe UI" w:hAnsi="Segoe UI" w:eastAsia="Segoe UI" w:cs="Segoe UI"/>
          <w:b w:val="0"/>
          <w:bCs/>
          <w:i w:val="0"/>
          <w:iCs w:val="0"/>
          <w:caps w:val="0"/>
          <w:color w:val="4493F8"/>
          <w:spacing w:val="0"/>
          <w:sz w:val="19"/>
          <w:szCs w:val="19"/>
          <w:u w:val="single"/>
          <w:shd w:val="clear" w:color="auto" w:fill="auto"/>
        </w:rPr>
        <w:fldChar w:fldCharType="begin"/>
      </w:r>
      <w:r>
        <w:rPr>
          <w:rFonts w:ascii="Segoe UI" w:hAnsi="Segoe UI" w:eastAsia="Segoe UI" w:cs="Segoe UI"/>
          <w:b w:val="0"/>
          <w:bCs/>
          <w:i w:val="0"/>
          <w:iCs w:val="0"/>
          <w:caps w:val="0"/>
          <w:color w:val="4493F8"/>
          <w:spacing w:val="0"/>
          <w:sz w:val="19"/>
          <w:szCs w:val="19"/>
          <w:u w:val="single"/>
          <w:shd w:val="clear" w:color="auto" w:fill="auto"/>
        </w:rPr>
        <w:instrText xml:space="preserve"> HYPERLINK "https://public.tableau.com/views/Heart_Analysis1/Dashboard13?:language=en-US&amp;publish=yes&amp;:sid=&amp;:redirect=auth&amp;:display_count=n&amp;:origin=viz_share_link" </w:instrText>
      </w:r>
      <w:r>
        <w:rPr>
          <w:rFonts w:ascii="Segoe UI" w:hAnsi="Segoe UI" w:eastAsia="Segoe UI" w:cs="Segoe UI"/>
          <w:b w:val="0"/>
          <w:bCs/>
          <w:i w:val="0"/>
          <w:iCs w:val="0"/>
          <w:caps w:val="0"/>
          <w:color w:val="4493F8"/>
          <w:spacing w:val="0"/>
          <w:sz w:val="19"/>
          <w:szCs w:val="19"/>
          <w:u w:val="single"/>
          <w:shd w:val="clear" w:color="auto" w:fill="auto"/>
        </w:rPr>
        <w:fldChar w:fldCharType="separate"/>
      </w:r>
      <w:r>
        <w:rPr>
          <w:rStyle w:val="7"/>
          <w:rFonts w:hint="default" w:ascii="Segoe UI" w:hAnsi="Segoe UI" w:eastAsia="Segoe UI" w:cs="Segoe UI"/>
          <w:b w:val="0"/>
          <w:bCs/>
          <w:i w:val="0"/>
          <w:iCs w:val="0"/>
          <w:caps w:val="0"/>
          <w:color w:val="4493F8"/>
          <w:spacing w:val="0"/>
          <w:sz w:val="19"/>
          <w:szCs w:val="19"/>
          <w:u w:val="single"/>
          <w:shd w:val="clear" w:color="auto" w:fill="auto"/>
        </w:rPr>
        <w:t>https://public.tableau.com/views/Heart_Analysis1/Dashboard13?:language=en-US&amp;publish=yes&amp;:sid=&amp;:redirect=auth&amp;:display_count=n&amp;:origin=viz_share_link</w:t>
      </w:r>
      <w:r>
        <w:rPr>
          <w:rFonts w:hint="default" w:ascii="Segoe UI" w:hAnsi="Segoe UI" w:eastAsia="Segoe UI" w:cs="Segoe UI"/>
          <w:b w:val="0"/>
          <w:bCs/>
          <w:i w:val="0"/>
          <w:iCs w:val="0"/>
          <w:caps w:val="0"/>
          <w:color w:val="4493F8"/>
          <w:spacing w:val="0"/>
          <w:sz w:val="19"/>
          <w:szCs w:val="19"/>
          <w:u w:val="single"/>
          <w:shd w:val="clear" w:color="auto" w:fill="auto"/>
        </w:rPr>
        <w:fldChar w:fldCharType="end"/>
      </w:r>
      <w:r>
        <w:rPr>
          <w:rFonts w:hint="default"/>
          <w:b w:val="0"/>
          <w:bCs/>
          <w:sz w:val="40"/>
          <w:szCs w:val="40"/>
          <w:lang w:val="en-US"/>
        </w:rPr>
        <w:drawing>
          <wp:inline distT="0" distB="0" distL="114300" distR="114300">
            <wp:extent cx="6195695" cy="3484880"/>
            <wp:effectExtent l="0" t="0" r="6985" b="5080"/>
            <wp:docPr id="2" name="Picture 2" descr="WhatsApp Image 2026-03-08 at 4.23.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08 at 4.23.29 PM"/>
                    <pic:cNvPicPr>
                      <a:picLocks noChangeAspect="1"/>
                    </pic:cNvPicPr>
                  </pic:nvPicPr>
                  <pic:blipFill>
                    <a:blip r:embed="rId6"/>
                    <a:stretch>
                      <a:fillRect/>
                    </a:stretch>
                  </pic:blipFill>
                  <pic:spPr>
                    <a:xfrm>
                      <a:off x="0" y="0"/>
                      <a:ext cx="6195695" cy="3484880"/>
                    </a:xfrm>
                    <a:prstGeom prst="rect">
                      <a:avLst/>
                    </a:prstGeom>
                  </pic:spPr>
                </pic:pic>
              </a:graphicData>
            </a:graphic>
          </wp:inline>
        </w:drawing>
      </w:r>
    </w:p>
    <w:p w14:paraId="051CC573">
      <w:pPr>
        <w:pStyle w:val="11"/>
        <w:widowControl w:val="0"/>
        <w:numPr>
          <w:numId w:val="0"/>
        </w:numPr>
        <w:tabs>
          <w:tab w:val="left" w:pos="719"/>
        </w:tabs>
        <w:autoSpaceDE w:val="0"/>
        <w:autoSpaceDN w:val="0"/>
        <w:spacing w:before="10" w:after="0" w:line="240" w:lineRule="auto"/>
        <w:ind w:right="0" w:rightChars="0"/>
        <w:jc w:val="left"/>
        <w:rPr>
          <w:rFonts w:hint="default"/>
          <w:b w:val="0"/>
          <w:bCs/>
          <w:sz w:val="40"/>
          <w:szCs w:val="40"/>
          <w:lang w:val="en-US"/>
        </w:rPr>
      </w:pPr>
    </w:p>
    <w:p w14:paraId="329CC239">
      <w:pPr>
        <w:rPr>
          <w:rFonts w:hint="default" w:ascii="Arial" w:hAnsi="Arial" w:cs="Arial"/>
          <w:b w:val="0"/>
          <w:bCs/>
          <w:sz w:val="24"/>
          <w:szCs w:val="24"/>
          <w:lang w:val="en-US"/>
        </w:rPr>
      </w:pPr>
      <w:r>
        <w:rPr>
          <w:rFonts w:hint="default" w:ascii="Arial" w:hAnsi="Arial" w:cs="Arial"/>
          <w:b w:val="0"/>
          <w:bCs/>
          <w:sz w:val="24"/>
          <w:szCs w:val="24"/>
          <w:lang w:val="en-US"/>
        </w:rPr>
        <w:t xml:space="preserve">Dashboard 2 :- </w:t>
      </w:r>
    </w:p>
    <w:p w14:paraId="552F1E6B">
      <w:pPr>
        <w:pStyle w:val="11"/>
        <w:widowControl w:val="0"/>
        <w:numPr>
          <w:numId w:val="0"/>
        </w:numPr>
        <w:tabs>
          <w:tab w:val="left" w:pos="719"/>
        </w:tabs>
        <w:autoSpaceDE w:val="0"/>
        <w:autoSpaceDN w:val="0"/>
        <w:spacing w:before="10" w:after="0" w:line="240" w:lineRule="auto"/>
        <w:ind w:right="0" w:rightChars="0"/>
        <w:jc w:val="left"/>
        <w:rPr>
          <w:rFonts w:hint="default" w:ascii="Segoe UI" w:hAnsi="Segoe UI" w:eastAsia="Segoe UI" w:cs="Segoe UI"/>
          <w:b w:val="0"/>
          <w:bCs/>
          <w:i w:val="0"/>
          <w:iCs w:val="0"/>
          <w:caps w:val="0"/>
          <w:color w:val="FFFFFF" w:themeColor="background1"/>
          <w:spacing w:val="0"/>
          <w:sz w:val="19"/>
          <w:szCs w:val="19"/>
          <w:u w:val="none"/>
          <w:shd w:val="clear" w:fill="0D1117"/>
          <w:lang w:val="en-US"/>
          <w14:textFill>
            <w14:solidFill>
              <w14:schemeClr w14:val="bg1"/>
            </w14:solidFill>
          </w14:textFill>
        </w:rPr>
      </w:pPr>
      <w:r>
        <w:rPr>
          <w:rFonts w:hint="default" w:ascii="Segoe UI" w:hAnsi="Segoe UI" w:eastAsia="Segoe UI" w:cs="Segoe UI"/>
          <w:b w:val="0"/>
          <w:bCs/>
          <w:i w:val="0"/>
          <w:iCs w:val="0"/>
          <w:caps w:val="0"/>
          <w:color w:val="FFFFFF" w:themeColor="background1"/>
          <w:spacing w:val="0"/>
          <w:sz w:val="19"/>
          <w:szCs w:val="19"/>
          <w:u w:val="none"/>
          <w:shd w:val="clear" w:fill="0D1117"/>
          <w:lang w:val="en-US"/>
          <w14:textFill>
            <w14:solidFill>
              <w14:schemeClr w14:val="bg1"/>
            </w14:solidFill>
          </w14:textFill>
        </w:rPr>
        <w:drawing>
          <wp:inline distT="0" distB="0" distL="114300" distR="114300">
            <wp:extent cx="6644640" cy="3737610"/>
            <wp:effectExtent l="0" t="0" r="0" b="11430"/>
            <wp:docPr id="5" name="Picture 5" descr="WhatsApp Image 2026-03-08 at 4.23.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3-08 at 4.23.28 PM"/>
                    <pic:cNvPicPr>
                      <a:picLocks noChangeAspect="1"/>
                    </pic:cNvPicPr>
                  </pic:nvPicPr>
                  <pic:blipFill>
                    <a:blip r:embed="rId7"/>
                    <a:stretch>
                      <a:fillRect/>
                    </a:stretch>
                  </pic:blipFill>
                  <pic:spPr>
                    <a:xfrm>
                      <a:off x="0" y="0"/>
                      <a:ext cx="6644640" cy="3737610"/>
                    </a:xfrm>
                    <a:prstGeom prst="rect">
                      <a:avLst/>
                    </a:prstGeom>
                  </pic:spPr>
                </pic:pic>
              </a:graphicData>
            </a:graphic>
          </wp:inline>
        </w:drawing>
      </w:r>
    </w:p>
    <w:p w14:paraId="6B6514E4">
      <w:pPr>
        <w:rPr>
          <w:rFonts w:hint="default"/>
          <w:b w:val="0"/>
          <w:bCs/>
          <w:sz w:val="24"/>
          <w:szCs w:val="24"/>
          <w:shd w:val="clear" w:color="auto" w:fill="auto"/>
          <w:lang w:val="en-US"/>
        </w:rPr>
      </w:pPr>
      <w:r>
        <w:rPr>
          <w:rFonts w:hint="default"/>
          <w:b w:val="0"/>
          <w:bCs/>
          <w:sz w:val="24"/>
          <w:szCs w:val="24"/>
          <w:lang w:val="en-US"/>
        </w:rPr>
        <w:t xml:space="preserve">Dashboard 2 public Link :-  </w:t>
      </w:r>
      <w:r>
        <w:rPr>
          <w:rFonts w:ascii="Segoe UI" w:hAnsi="Segoe UI" w:eastAsia="Segoe UI" w:cs="Segoe UI"/>
          <w:b w:val="0"/>
          <w:bCs/>
          <w:i w:val="0"/>
          <w:iCs w:val="0"/>
          <w:caps w:val="0"/>
          <w:color w:val="F0F6FC"/>
          <w:spacing w:val="0"/>
          <w:sz w:val="19"/>
          <w:szCs w:val="19"/>
          <w:shd w:val="clear" w:fill="0D1117"/>
        </w:rPr>
        <w:t> </w:t>
      </w:r>
      <w:r>
        <w:rPr>
          <w:rFonts w:hint="default" w:ascii="Segoe UI" w:hAnsi="Segoe UI" w:eastAsia="Segoe UI" w:cs="Segoe UI"/>
          <w:b w:val="0"/>
          <w:bCs/>
          <w:i w:val="0"/>
          <w:iCs w:val="0"/>
          <w:caps w:val="0"/>
          <w:color w:val="4493F8"/>
          <w:spacing w:val="0"/>
          <w:sz w:val="19"/>
          <w:szCs w:val="19"/>
          <w:u w:val="single"/>
          <w:shd w:val="clear" w:color="auto" w:fill="auto"/>
        </w:rPr>
        <w:fldChar w:fldCharType="begin"/>
      </w:r>
      <w:r>
        <w:rPr>
          <w:rFonts w:hint="default" w:ascii="Segoe UI" w:hAnsi="Segoe UI" w:eastAsia="Segoe UI" w:cs="Segoe UI"/>
          <w:b w:val="0"/>
          <w:bCs/>
          <w:i w:val="0"/>
          <w:iCs w:val="0"/>
          <w:caps w:val="0"/>
          <w:color w:val="4493F8"/>
          <w:spacing w:val="0"/>
          <w:sz w:val="19"/>
          <w:szCs w:val="19"/>
          <w:u w:val="single"/>
          <w:shd w:val="clear" w:color="auto" w:fill="auto"/>
        </w:rPr>
        <w:instrText xml:space="preserve"> HYPERLINK "https://public.tableau.com/views/Heart_Analysis2/Dashboard23?:language=en-US&amp;publish=yes&amp;:sid=&amp;:redirect=auth&amp;:display_count=n&amp;:origin=viz_share_link" </w:instrText>
      </w:r>
      <w:r>
        <w:rPr>
          <w:rFonts w:hint="default" w:ascii="Segoe UI" w:hAnsi="Segoe UI" w:eastAsia="Segoe UI" w:cs="Segoe UI"/>
          <w:b w:val="0"/>
          <w:bCs/>
          <w:i w:val="0"/>
          <w:iCs w:val="0"/>
          <w:caps w:val="0"/>
          <w:color w:val="4493F8"/>
          <w:spacing w:val="0"/>
          <w:sz w:val="19"/>
          <w:szCs w:val="19"/>
          <w:u w:val="single"/>
          <w:shd w:val="clear" w:color="auto" w:fill="auto"/>
        </w:rPr>
        <w:fldChar w:fldCharType="separate"/>
      </w:r>
      <w:r>
        <w:rPr>
          <w:rStyle w:val="7"/>
          <w:rFonts w:hint="default" w:ascii="Segoe UI" w:hAnsi="Segoe UI" w:eastAsia="Segoe UI" w:cs="Segoe UI"/>
          <w:b w:val="0"/>
          <w:bCs/>
          <w:i w:val="0"/>
          <w:iCs w:val="0"/>
          <w:caps w:val="0"/>
          <w:color w:val="4493F8"/>
          <w:spacing w:val="0"/>
          <w:sz w:val="19"/>
          <w:szCs w:val="19"/>
          <w:u w:val="single"/>
          <w:shd w:val="clear" w:color="auto" w:fill="auto"/>
        </w:rPr>
        <w:t>https://public.tableau.com/views/Heart_Analysis2/Dashboard23?:language=en-US&amp;publish=yes&amp;:sid=&amp;:redirect=auth&amp;:display_count=n&amp;:origin=viz_share_link</w:t>
      </w:r>
      <w:r>
        <w:rPr>
          <w:rFonts w:hint="default" w:ascii="Segoe UI" w:hAnsi="Segoe UI" w:eastAsia="Segoe UI" w:cs="Segoe UI"/>
          <w:b w:val="0"/>
          <w:bCs/>
          <w:i w:val="0"/>
          <w:iCs w:val="0"/>
          <w:caps w:val="0"/>
          <w:color w:val="4493F8"/>
          <w:spacing w:val="0"/>
          <w:sz w:val="19"/>
          <w:szCs w:val="19"/>
          <w:u w:val="single"/>
          <w:shd w:val="clear" w:color="auto" w:fill="auto"/>
        </w:rPr>
        <w:fldChar w:fldCharType="end"/>
      </w:r>
    </w:p>
    <w:p w14:paraId="43F1AA4A">
      <w:pPr>
        <w:rPr>
          <w:rFonts w:hint="default"/>
          <w:b w:val="0"/>
          <w:bCs/>
          <w:sz w:val="24"/>
          <w:szCs w:val="24"/>
          <w:shd w:val="clear" w:color="auto" w:fill="auto"/>
          <w:lang w:val="en-US"/>
        </w:rPr>
      </w:pPr>
    </w:p>
    <w:p w14:paraId="2658AB4F">
      <w:pPr>
        <w:pStyle w:val="11"/>
        <w:widowControl w:val="0"/>
        <w:numPr>
          <w:numId w:val="0"/>
        </w:numPr>
        <w:tabs>
          <w:tab w:val="left" w:pos="719"/>
        </w:tabs>
        <w:autoSpaceDE w:val="0"/>
        <w:autoSpaceDN w:val="0"/>
        <w:spacing w:before="10" w:after="0" w:line="240" w:lineRule="auto"/>
        <w:ind w:right="0" w:rightChars="0"/>
        <w:jc w:val="left"/>
        <w:rPr>
          <w:rFonts w:hint="default" w:ascii="Segoe UI" w:hAnsi="Segoe UI" w:eastAsia="Segoe UI" w:cs="Segoe UI"/>
          <w:b w:val="0"/>
          <w:bCs/>
          <w:i w:val="0"/>
          <w:iCs w:val="0"/>
          <w:caps w:val="0"/>
          <w:color w:val="FFFFFF" w:themeColor="background1"/>
          <w:spacing w:val="0"/>
          <w:sz w:val="19"/>
          <w:szCs w:val="19"/>
          <w:u w:val="none"/>
          <w:shd w:val="clear" w:fill="0D1117"/>
          <w:lang w:val="en-IN"/>
          <w14:textFill>
            <w14:solidFill>
              <w14:schemeClr w14:val="bg1"/>
            </w14:solidFill>
          </w14:textFill>
        </w:rPr>
      </w:pPr>
    </w:p>
    <w:p w14:paraId="41904BBA">
      <w:pPr>
        <w:pStyle w:val="11"/>
        <w:widowControl w:val="0"/>
        <w:numPr>
          <w:numId w:val="0"/>
        </w:numPr>
        <w:tabs>
          <w:tab w:val="left" w:pos="719"/>
        </w:tabs>
        <w:autoSpaceDE w:val="0"/>
        <w:autoSpaceDN w:val="0"/>
        <w:spacing w:before="10" w:after="0" w:line="240" w:lineRule="auto"/>
        <w:ind w:right="0" w:rightChars="0"/>
        <w:jc w:val="left"/>
        <w:rPr>
          <w:rFonts w:hint="default" w:ascii="Segoe UI" w:hAnsi="Segoe UI" w:eastAsia="Segoe UI" w:cs="Segoe UI"/>
          <w:b w:val="0"/>
          <w:bCs/>
          <w:i w:val="0"/>
          <w:iCs w:val="0"/>
          <w:caps w:val="0"/>
          <w:color w:val="FFFFFF" w:themeColor="background1"/>
          <w:spacing w:val="0"/>
          <w:sz w:val="19"/>
          <w:szCs w:val="19"/>
          <w:u w:val="none"/>
          <w:shd w:val="clear" w:fill="0D1117"/>
          <w:lang w:val="en-IN"/>
          <w14:textFill>
            <w14:solidFill>
              <w14:schemeClr w14:val="bg1"/>
            </w14:solidFill>
          </w14:textFill>
        </w:rPr>
      </w:pPr>
    </w:p>
    <w:p w14:paraId="380FBC56">
      <w:pPr>
        <w:pStyle w:val="11"/>
        <w:widowControl w:val="0"/>
        <w:numPr>
          <w:numId w:val="0"/>
        </w:numPr>
        <w:tabs>
          <w:tab w:val="left" w:pos="719"/>
        </w:tabs>
        <w:autoSpaceDE w:val="0"/>
        <w:autoSpaceDN w:val="0"/>
        <w:spacing w:before="10" w:after="0" w:line="240" w:lineRule="auto"/>
        <w:ind w:right="0" w:rightChars="0"/>
        <w:jc w:val="left"/>
        <w:rPr>
          <w:rFonts w:hint="default" w:ascii="Segoe UI" w:hAnsi="Segoe UI" w:eastAsia="Segoe UI" w:cs="Segoe UI"/>
          <w:b w:val="0"/>
          <w:bCs/>
          <w:i w:val="0"/>
          <w:iCs w:val="0"/>
          <w:caps w:val="0"/>
          <w:color w:val="FFFFFF" w:themeColor="background1"/>
          <w:spacing w:val="0"/>
          <w:sz w:val="19"/>
          <w:szCs w:val="19"/>
          <w:u w:val="none"/>
          <w:shd w:val="clear" w:fill="0D1117"/>
          <w:lang w:val="en-IN"/>
          <w14:textFill>
            <w14:solidFill>
              <w14:schemeClr w14:val="bg1"/>
            </w14:solidFill>
          </w14:textFill>
        </w:rPr>
      </w:pPr>
    </w:p>
    <w:p w14:paraId="5B5C6D37">
      <w:pPr>
        <w:pStyle w:val="5"/>
        <w:spacing w:before="20"/>
        <w:rPr>
          <w:b w:val="0"/>
          <w:bCs/>
        </w:rPr>
      </w:pPr>
    </w:p>
    <w:p w14:paraId="503E69D5">
      <w:pPr>
        <w:pStyle w:val="2"/>
        <w:numPr>
          <w:ilvl w:val="0"/>
          <w:numId w:val="1"/>
        </w:numPr>
        <w:tabs>
          <w:tab w:val="left" w:pos="387"/>
        </w:tabs>
        <w:spacing w:before="0" w:after="0" w:line="240" w:lineRule="auto"/>
        <w:ind w:left="297" w:leftChars="0" w:right="0" w:hanging="297" w:firstLineChars="0"/>
        <w:jc w:val="left"/>
        <w:rPr>
          <w:b/>
          <w:bCs w:val="0"/>
          <w:sz w:val="24"/>
          <w:szCs w:val="24"/>
        </w:rPr>
      </w:pPr>
      <w:r>
        <w:rPr>
          <w:b/>
          <w:bCs w:val="0"/>
          <w:spacing w:val="-4"/>
          <w:sz w:val="24"/>
          <w:szCs w:val="24"/>
        </w:rPr>
        <w:t>ADVANTAGES</w:t>
      </w:r>
      <w:r>
        <w:rPr>
          <w:b/>
          <w:bCs w:val="0"/>
          <w:spacing w:val="-3"/>
          <w:sz w:val="24"/>
          <w:szCs w:val="24"/>
        </w:rPr>
        <w:t xml:space="preserve"> </w:t>
      </w:r>
      <w:r>
        <w:rPr>
          <w:b/>
          <w:bCs w:val="0"/>
          <w:spacing w:val="-4"/>
          <w:sz w:val="24"/>
          <w:szCs w:val="24"/>
        </w:rPr>
        <w:t>&amp;</w:t>
      </w:r>
      <w:r>
        <w:rPr>
          <w:b/>
          <w:bCs w:val="0"/>
          <w:spacing w:val="-3"/>
          <w:sz w:val="24"/>
          <w:szCs w:val="24"/>
        </w:rPr>
        <w:t xml:space="preserve"> </w:t>
      </w:r>
      <w:r>
        <w:rPr>
          <w:b/>
          <w:bCs w:val="0"/>
          <w:spacing w:val="-4"/>
          <w:sz w:val="24"/>
          <w:szCs w:val="24"/>
        </w:rPr>
        <w:t>LIMITATIONS</w:t>
      </w:r>
    </w:p>
    <w:p w14:paraId="0F8E5822">
      <w:pPr>
        <w:pStyle w:val="5"/>
        <w:spacing w:before="139"/>
        <w:rPr>
          <w:b w:val="0"/>
          <w:bCs/>
        </w:rPr>
      </w:pPr>
    </w:p>
    <w:p w14:paraId="7BCE1BB4">
      <w:pPr>
        <w:pStyle w:val="11"/>
        <w:numPr>
          <w:ilvl w:val="0"/>
          <w:numId w:val="9"/>
        </w:numPr>
        <w:tabs>
          <w:tab w:val="left" w:pos="719"/>
        </w:tabs>
        <w:spacing w:before="1" w:after="0" w:line="240" w:lineRule="auto"/>
        <w:ind w:left="719" w:right="0" w:hanging="359"/>
        <w:jc w:val="left"/>
        <w:rPr>
          <w:rFonts w:hint="default" w:ascii="Times New Roman" w:hAnsi="Times New Roman" w:cs="Times New Roman"/>
          <w:b w:val="0"/>
          <w:bCs/>
          <w:sz w:val="24"/>
          <w:szCs w:val="24"/>
        </w:rPr>
      </w:pPr>
      <w:bookmarkStart w:id="15" w:name="●​Advantages "/>
      <w:bookmarkEnd w:id="15"/>
      <w:r>
        <w:rPr>
          <w:rFonts w:hint="default" w:ascii="Times New Roman" w:hAnsi="Times New Roman" w:eastAsia="SimSun" w:cs="Times New Roman"/>
          <w:b/>
          <w:bCs w:val="0"/>
          <w:sz w:val="24"/>
          <w:szCs w:val="24"/>
        </w:rPr>
        <w:t>Advantages:</w:t>
      </w:r>
      <w:r>
        <w:rPr>
          <w:rFonts w:hint="default" w:ascii="Times New Roman" w:hAnsi="Times New Roman" w:eastAsia="SimSun" w:cs="Times New Roman"/>
          <w:b w:val="0"/>
          <w:bCs/>
          <w:sz w:val="24"/>
          <w:szCs w:val="24"/>
        </w:rPr>
        <w:t xml:space="preserve"> Extremely accessible; allows stakeholders to make better decisions without needing Tableau software installed. Real-time dynamic filtering.</w:t>
      </w:r>
    </w:p>
    <w:p w14:paraId="6A92E71B">
      <w:pPr>
        <w:pStyle w:val="11"/>
        <w:numPr>
          <w:ilvl w:val="0"/>
          <w:numId w:val="9"/>
        </w:numPr>
        <w:tabs>
          <w:tab w:val="left" w:pos="719"/>
        </w:tabs>
        <w:spacing w:before="9" w:after="0" w:line="240" w:lineRule="auto"/>
        <w:ind w:left="719" w:right="0" w:hanging="359"/>
        <w:jc w:val="left"/>
        <w:rPr>
          <w:b w:val="0"/>
          <w:bCs/>
        </w:rPr>
      </w:pPr>
      <w:bookmarkStart w:id="16" w:name="●​Limitations "/>
      <w:bookmarkEnd w:id="16"/>
      <w:r>
        <w:rPr>
          <w:rFonts w:hint="default" w:ascii="Times New Roman" w:hAnsi="Times New Roman" w:eastAsia="SimSun" w:cs="Times New Roman"/>
          <w:b/>
          <w:bCs w:val="0"/>
          <w:sz w:val="24"/>
          <w:szCs w:val="24"/>
        </w:rPr>
        <w:t>Automation</w:t>
      </w:r>
      <w:r>
        <w:rPr>
          <w:rFonts w:hint="default" w:ascii="Times New Roman" w:hAnsi="Times New Roman" w:eastAsia="SimSun" w:cs="Times New Roman"/>
          <w:b w:val="0"/>
          <w:bCs/>
          <w:sz w:val="24"/>
          <w:szCs w:val="24"/>
        </w:rPr>
        <w:t>:</w:t>
      </w:r>
      <w:r>
        <w:rPr>
          <w:rFonts w:hint="default" w:ascii="Times New Roman" w:hAnsi="Times New Roman" w:eastAsia="SimSun" w:cs="Times New Roman"/>
          <w:b w:val="0"/>
          <w:bCs/>
          <w:sz w:val="24"/>
          <w:szCs w:val="24"/>
        </w:rPr>
        <w:t xml:space="preserve"> Implementing scheduled data refreshes using Tableau Server to pull new patient records from the SQL database automatically</w:t>
      </w:r>
      <w:bookmarkStart w:id="17" w:name="18. FUTURE ENHANCEMENTS "/>
      <w:bookmarkEnd w:id="17"/>
    </w:p>
    <w:p w14:paraId="5F3CD929">
      <w:pPr>
        <w:pStyle w:val="11"/>
        <w:widowControl w:val="0"/>
        <w:numPr>
          <w:numId w:val="0"/>
        </w:numPr>
        <w:tabs>
          <w:tab w:val="left" w:pos="719"/>
        </w:tabs>
        <w:autoSpaceDE w:val="0"/>
        <w:autoSpaceDN w:val="0"/>
        <w:spacing w:before="9" w:after="0" w:line="240" w:lineRule="auto"/>
        <w:ind w:right="0" w:rightChars="0"/>
        <w:jc w:val="left"/>
        <w:rPr>
          <w:rFonts w:hint="default" w:ascii="Times New Roman" w:hAnsi="Times New Roman" w:eastAsia="SimSun" w:cs="Times New Roman"/>
          <w:b w:val="0"/>
          <w:bCs/>
          <w:sz w:val="24"/>
          <w:szCs w:val="24"/>
        </w:rPr>
      </w:pPr>
    </w:p>
    <w:p w14:paraId="497C4B2A">
      <w:pPr>
        <w:pStyle w:val="11"/>
        <w:widowControl w:val="0"/>
        <w:numPr>
          <w:numId w:val="0"/>
        </w:numPr>
        <w:tabs>
          <w:tab w:val="left" w:pos="719"/>
        </w:tabs>
        <w:autoSpaceDE w:val="0"/>
        <w:autoSpaceDN w:val="0"/>
        <w:spacing w:before="9" w:after="0" w:line="240" w:lineRule="auto"/>
        <w:ind w:right="0" w:rightChars="0"/>
        <w:jc w:val="left"/>
        <w:rPr>
          <w:rFonts w:hint="default" w:ascii="Times New Roman" w:hAnsi="Times New Roman" w:eastAsia="SimSun" w:cs="Times New Roman"/>
          <w:b w:val="0"/>
          <w:bCs/>
          <w:sz w:val="24"/>
          <w:szCs w:val="24"/>
        </w:rPr>
      </w:pPr>
    </w:p>
    <w:p w14:paraId="34DAB0A3">
      <w:pPr>
        <w:pStyle w:val="2"/>
        <w:numPr>
          <w:ilvl w:val="0"/>
          <w:numId w:val="1"/>
        </w:numPr>
        <w:tabs>
          <w:tab w:val="left" w:pos="297"/>
        </w:tabs>
        <w:spacing w:before="0" w:after="0" w:line="240" w:lineRule="auto"/>
        <w:ind w:left="207" w:leftChars="0" w:right="0" w:hanging="297" w:firstLineChars="0"/>
        <w:jc w:val="left"/>
        <w:rPr>
          <w:b/>
          <w:bCs w:val="0"/>
          <w:sz w:val="28"/>
          <w:szCs w:val="28"/>
        </w:rPr>
      </w:pPr>
      <w:r>
        <w:rPr>
          <w:b/>
          <w:bCs w:val="0"/>
          <w:spacing w:val="-2"/>
          <w:sz w:val="28"/>
          <w:szCs w:val="28"/>
        </w:rPr>
        <w:t>CONCLUSION</w:t>
      </w:r>
    </w:p>
    <w:p w14:paraId="0DF6F467">
      <w:pPr>
        <w:pStyle w:val="5"/>
        <w:spacing w:before="20"/>
        <w:rPr>
          <w:b w:val="0"/>
          <w:bCs/>
        </w:rPr>
      </w:pPr>
    </w:p>
    <w:p w14:paraId="61A80D83">
      <w:pPr>
        <w:pStyle w:val="11"/>
        <w:numPr>
          <w:ilvl w:val="0"/>
          <w:numId w:val="10"/>
        </w:numPr>
        <w:tabs>
          <w:tab w:val="left" w:pos="719"/>
        </w:tabs>
        <w:spacing w:before="10" w:after="0" w:line="240" w:lineRule="auto"/>
        <w:ind w:left="719" w:right="0" w:hanging="359"/>
        <w:jc w:val="left"/>
        <w:rPr>
          <w:rFonts w:hint="default" w:ascii="Times New Roman" w:hAnsi="Times New Roman" w:cs="Times New Roman"/>
          <w:b w:val="0"/>
          <w:bCs/>
          <w:sz w:val="24"/>
          <w:szCs w:val="24"/>
        </w:rPr>
      </w:pPr>
      <w:r>
        <w:rPr>
          <w:rFonts w:hint="default" w:ascii="Times New Roman" w:hAnsi="Times New Roman" w:eastAsia="SimSun" w:cs="Times New Roman"/>
          <w:b w:val="0"/>
          <w:bCs/>
          <w:sz w:val="24"/>
          <w:szCs w:val="24"/>
        </w:rPr>
        <w:t>The project successfully established a systematic pipeline for health data analysis. By leveraging SQL for data preparation, Tableau for storyboarding complex correlations (such as Age, BMI, and lifestyle habits), and Flask for responsive web deployment, the system effectively communicates critical performance metrics and medical insights to a diverse set of users.</w:t>
      </w:r>
    </w:p>
    <w:p w14:paraId="640E956D">
      <w:pPr>
        <w:pStyle w:val="5"/>
        <w:spacing w:before="0"/>
        <w:rPr>
          <w:rFonts w:hint="default" w:ascii="Times New Roman" w:hAnsi="Times New Roman" w:cs="Times New Roman"/>
          <w:b w:val="0"/>
          <w:bCs/>
          <w:sz w:val="24"/>
          <w:szCs w:val="24"/>
        </w:rPr>
      </w:pPr>
    </w:p>
    <w:p w14:paraId="14774633">
      <w:pPr>
        <w:pStyle w:val="5"/>
        <w:spacing w:before="30"/>
        <w:rPr>
          <w:rFonts w:hint="default" w:ascii="Times New Roman" w:hAnsi="Times New Roman" w:cs="Times New Roman"/>
          <w:b w:val="0"/>
          <w:bCs/>
          <w:sz w:val="24"/>
          <w:szCs w:val="24"/>
        </w:rPr>
      </w:pPr>
    </w:p>
    <w:p w14:paraId="74D2E7B8">
      <w:pPr>
        <w:pStyle w:val="2"/>
        <w:numPr>
          <w:ilvl w:val="0"/>
          <w:numId w:val="1"/>
        </w:numPr>
        <w:tabs>
          <w:tab w:val="left" w:pos="387"/>
        </w:tabs>
        <w:spacing w:before="0" w:after="0" w:line="240" w:lineRule="auto"/>
        <w:ind w:left="297" w:leftChars="0" w:right="0" w:hanging="297" w:firstLineChars="0"/>
        <w:jc w:val="left"/>
        <w:rPr>
          <w:b/>
          <w:bCs w:val="0"/>
        </w:rPr>
      </w:pPr>
      <w:r>
        <w:rPr>
          <w:b/>
          <w:bCs w:val="0"/>
          <w:spacing w:val="-2"/>
        </w:rPr>
        <w:t>APPENDIX</w:t>
      </w:r>
      <w:bookmarkStart w:id="24" w:name="_GoBack"/>
      <w:bookmarkEnd w:id="24"/>
    </w:p>
    <w:p w14:paraId="4CDB596C">
      <w:pPr>
        <w:pStyle w:val="5"/>
        <w:spacing w:before="139"/>
        <w:rPr>
          <w:b w:val="0"/>
          <w:bCs/>
        </w:rPr>
      </w:pPr>
    </w:p>
    <w:p w14:paraId="34EF6244">
      <w:pPr>
        <w:pStyle w:val="11"/>
        <w:numPr>
          <w:ilvl w:val="0"/>
          <w:numId w:val="11"/>
        </w:numPr>
        <w:tabs>
          <w:tab w:val="left" w:pos="719"/>
        </w:tabs>
        <w:spacing w:before="0" w:after="0" w:line="240" w:lineRule="auto"/>
        <w:ind w:left="719" w:right="0" w:hanging="359"/>
        <w:jc w:val="left"/>
        <w:rPr>
          <w:b/>
          <w:bCs w:val="0"/>
          <w:sz w:val="20"/>
        </w:rPr>
      </w:pPr>
      <w:bookmarkStart w:id="18" w:name="●​Source Code "/>
      <w:bookmarkEnd w:id="18"/>
      <w:r>
        <w:rPr>
          <w:b/>
          <w:bCs w:val="0"/>
          <w:sz w:val="20"/>
        </w:rPr>
        <w:t>Source</w:t>
      </w:r>
      <w:r>
        <w:rPr>
          <w:b/>
          <w:bCs w:val="0"/>
          <w:spacing w:val="-9"/>
          <w:sz w:val="20"/>
        </w:rPr>
        <w:t xml:space="preserve"> </w:t>
      </w:r>
      <w:r>
        <w:rPr>
          <w:b/>
          <w:bCs w:val="0"/>
          <w:spacing w:val="-4"/>
          <w:sz w:val="20"/>
        </w:rPr>
        <w:t>Code</w:t>
      </w:r>
    </w:p>
    <w:p w14:paraId="6B06AA5E">
      <w:pPr>
        <w:pStyle w:val="11"/>
        <w:numPr>
          <w:numId w:val="0"/>
        </w:numPr>
        <w:tabs>
          <w:tab w:val="left" w:pos="719"/>
        </w:tabs>
        <w:spacing w:before="0" w:after="0" w:line="240" w:lineRule="auto"/>
        <w:ind w:left="360" w:leftChars="0" w:right="0" w:rightChars="0"/>
        <w:jc w:val="left"/>
        <w:rPr>
          <w:b/>
          <w:bCs w:val="0"/>
          <w:spacing w:val="-4"/>
          <w:sz w:val="20"/>
        </w:rPr>
      </w:pPr>
    </w:p>
    <w:p w14:paraId="064FEF45">
      <w:pPr>
        <w:pStyle w:val="11"/>
        <w:numPr>
          <w:numId w:val="0"/>
        </w:numPr>
        <w:tabs>
          <w:tab w:val="left" w:pos="719"/>
        </w:tabs>
        <w:spacing w:before="0" w:after="0" w:line="240" w:lineRule="auto"/>
        <w:ind w:left="360" w:leftChars="0" w:right="0" w:rightChars="0"/>
        <w:jc w:val="left"/>
        <w:rPr>
          <w:rFonts w:hint="default"/>
          <w:b/>
          <w:bCs w:val="0"/>
          <w:spacing w:val="-4"/>
          <w:sz w:val="20"/>
          <w:lang w:val="en-IN"/>
        </w:rPr>
      </w:pPr>
      <w:r>
        <w:rPr>
          <w:rFonts w:hint="default"/>
          <w:b w:val="0"/>
          <w:bCs/>
          <w:spacing w:val="-4"/>
          <w:sz w:val="20"/>
          <w:lang w:val="en-IN"/>
        </w:rPr>
        <w:t xml:space="preserve">     </w:t>
      </w:r>
      <w:r>
        <w:rPr>
          <w:rFonts w:hint="default"/>
          <w:b/>
          <w:bCs w:val="0"/>
          <w:spacing w:val="-4"/>
          <w:sz w:val="20"/>
          <w:lang w:val="en-IN"/>
        </w:rPr>
        <w:t>HTML CODE :-</w:t>
      </w:r>
    </w:p>
    <w:p w14:paraId="2A55161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537BE4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&lt;!DOCTYPE html&gt;</w:t>
      </w:r>
    </w:p>
    <w:p w14:paraId="1535E93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&lt;html lang="en"&gt;</w:t>
      </w:r>
    </w:p>
    <w:p w14:paraId="7E42994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0AA7DA3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&lt;head&gt;</w:t>
      </w:r>
    </w:p>
    <w:p w14:paraId="5E2642A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&lt;meta charset="UTF-8"&gt;</w:t>
      </w:r>
    </w:p>
    <w:p w14:paraId="681D515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&lt;meta name="viewport" content="width=device-width, initial-scale=1.0"&gt;</w:t>
      </w:r>
    </w:p>
    <w:p w14:paraId="7630B67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&lt;title&gt;Heart Analysis Analytics Portal&lt;/title&gt;</w:t>
      </w:r>
    </w:p>
    <w:p w14:paraId="669D4E4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&lt;link href="https://cdn.jsdelivr.net/npm/bootstrap@5.3.0/dist/css/bootstrap.min.css" rel="stylesheet"&gt;</w:t>
      </w:r>
    </w:p>
    <w:p w14:paraId="7A0416A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&lt;link rel="stylesheet" href="https://cdn.jsdelivr.net/npm/bootstrap-icons@1.10.5/font/bootstrap-icons.css"&gt;</w:t>
      </w:r>
    </w:p>
    <w:p w14:paraId="058E843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&lt;style&gt;</w:t>
      </w:r>
    </w:p>
    <w:p w14:paraId="43ECC20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body {</w:t>
      </w:r>
    </w:p>
    <w:p w14:paraId="133BCAD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font-family: 'Segoe UI', Tahoma, Geneva, Verdana, sans-serif;</w:t>
      </w:r>
    </w:p>
    <w:p w14:paraId="5A9F71E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background-color: #f4f7f6;</w:t>
      </w:r>
    </w:p>
    <w:p w14:paraId="490E1D1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overflow-x: hidden;</w:t>
      </w:r>
    </w:p>
    <w:p w14:paraId="7962E34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1AD8157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51DB5E2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.sidebar {</w:t>
      </w:r>
    </w:p>
    <w:p w14:paraId="250E78A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height: 100vh;</w:t>
      </w:r>
    </w:p>
    <w:p w14:paraId="48A9452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background-color: #2c3e50;</w:t>
      </w:r>
    </w:p>
    <w:p w14:paraId="0067E6F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color: white;</w:t>
      </w:r>
    </w:p>
    <w:p w14:paraId="00E2F56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padding-top: 20px;</w:t>
      </w:r>
    </w:p>
    <w:p w14:paraId="756AFA1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position: fixed;</w:t>
      </w:r>
    </w:p>
    <w:p w14:paraId="6A15686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width: 250px;</w:t>
      </w:r>
    </w:p>
    <w:p w14:paraId="6840AAF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7FDD466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48437B7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.sidebar a {</w:t>
      </w:r>
    </w:p>
    <w:p w14:paraId="3B15F2B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color: #adb5bd;</w:t>
      </w:r>
    </w:p>
    <w:p w14:paraId="49F8D45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text-decoration: none;</w:t>
      </w:r>
    </w:p>
    <w:p w14:paraId="0EE2EBA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padding: 15px 20px;</w:t>
      </w:r>
    </w:p>
    <w:p w14:paraId="3B844C2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display: block;</w:t>
      </w:r>
    </w:p>
    <w:p w14:paraId="51820F5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font-size: 1.1rem;</w:t>
      </w:r>
    </w:p>
    <w:p w14:paraId="1112286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transition: 0.3s;</w:t>
      </w:r>
    </w:p>
    <w:p w14:paraId="2A89C73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cursor: pointer;</w:t>
      </w:r>
    </w:p>
    <w:p w14:paraId="14DE08C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3207E84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AB0BE1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.sidebar a:hover,</w:t>
      </w:r>
    </w:p>
    <w:p w14:paraId="0447EA8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.sidebar a.active {</w:t>
      </w:r>
    </w:p>
    <w:p w14:paraId="6A63241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background-color: #34495e;</w:t>
      </w:r>
    </w:p>
    <w:p w14:paraId="0981D87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color: white;</w:t>
      </w:r>
    </w:p>
    <w:p w14:paraId="0527524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border-left: 4px solid #3498db;</w:t>
      </w:r>
    </w:p>
    <w:p w14:paraId="73F20D1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2C879AC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36E3DFC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.main-content {</w:t>
      </w:r>
    </w:p>
    <w:p w14:paraId="482554C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margin-left: 250px;</w:t>
      </w:r>
    </w:p>
    <w:p w14:paraId="561058B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padding: 30px;</w:t>
      </w:r>
    </w:p>
    <w:p w14:paraId="3CEF827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1A4EBC7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062DD6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.dashboard-wrapper {</w:t>
      </w:r>
    </w:p>
    <w:p w14:paraId="2EE9B75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background: white;</w:t>
      </w:r>
    </w:p>
    <w:p w14:paraId="0852CB3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border-radius: 8px;</w:t>
      </w:r>
    </w:p>
    <w:p w14:paraId="273FE1E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padding: 15px;</w:t>
      </w:r>
    </w:p>
    <w:p w14:paraId="6AF2CBC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box-shadow: 0 4px 12px rgba(0, 0, 0, 0.05);</w:t>
      </w:r>
    </w:p>
    <w:p w14:paraId="52BFDFA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min-height: 850px;</w:t>
      </w:r>
    </w:p>
    <w:p w14:paraId="438A964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display: flex;</w:t>
      </w:r>
    </w:p>
    <w:p w14:paraId="7D98F46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justify-content: center; /* Centers the story if it has fixed width */</w:t>
      </w:r>
    </w:p>
    <w:p w14:paraId="6A41A36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0284834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1AC8B4E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.view-section {</w:t>
      </w:r>
    </w:p>
    <w:p w14:paraId="612B1D4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display: none;</w:t>
      </w:r>
    </w:p>
    <w:p w14:paraId="1E80061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width: 100%;</w:t>
      </w:r>
    </w:p>
    <w:p w14:paraId="442D87F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3CCEA47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5E889FE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.view-section.active {</w:t>
      </w:r>
    </w:p>
    <w:p w14:paraId="293552A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display: block;</w:t>
      </w:r>
    </w:p>
    <w:p w14:paraId="16DD711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7F56D01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&lt;/style&gt;</w:t>
      </w:r>
    </w:p>
    <w:p w14:paraId="7487E4D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&lt;/head&gt;</w:t>
      </w:r>
    </w:p>
    <w:p w14:paraId="3DB4896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00B7264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&lt;body&gt;</w:t>
      </w:r>
    </w:p>
    <w:p w14:paraId="6E56973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4671602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class="sidebar"&gt;</w:t>
      </w:r>
    </w:p>
    <w:p w14:paraId="68087B9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&lt;h4 class="text-center mb-4 text-light"&gt;Analytics Portal&lt;/h4&gt;</w:t>
      </w:r>
    </w:p>
    <w:p w14:paraId="686E30A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 onclick="showSection('dashboard1')" id="nav-dashboard1" class="active"&gt;</w:t>
      </w:r>
    </w:p>
    <w:p w14:paraId="2B90266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&lt;i class="bi bi-heart-pulse-fill me-2"&gt;&lt;/i&gt; Heart Analysis 1</w:t>
      </w:r>
    </w:p>
    <w:p w14:paraId="243F42A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&lt;/a&gt;</w:t>
      </w:r>
    </w:p>
    <w:p w14:paraId="50998E2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 onclick="showSection('dashboard2')" id="nav-dashboard2"&gt;</w:t>
      </w:r>
    </w:p>
    <w:p w14:paraId="7968B05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&lt;i class="bi bi-activity me-2"&gt;&lt;/i&gt; Heart Analysis 2</w:t>
      </w:r>
    </w:p>
    <w:p w14:paraId="5619AEB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&lt;/a&gt;</w:t>
      </w:r>
    </w:p>
    <w:p w14:paraId="1B5B9E8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 onclick="showSection('story')" id="nav-story"&gt;</w:t>
      </w:r>
    </w:p>
    <w:p w14:paraId="0216F92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&lt;i class="bi bi-book me-2"&gt;&lt;/i&gt; Data Story</w:t>
      </w:r>
    </w:p>
    <w:p w14:paraId="6BD4B3D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&lt;/a&gt;</w:t>
      </w:r>
    </w:p>
    <w:p w14:paraId="333AA9F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 href="#"&gt;&lt;i class="bi bi-file-earmark-text me-2"&gt;&lt;/i&gt; Project Report&lt;/a&gt;</w:t>
      </w:r>
    </w:p>
    <w:p w14:paraId="4B7F889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&lt;a href="#"&gt;&lt;i class="bi bi-gear me-2"&gt;&lt;/i&gt; Settings&lt;/a&gt;</w:t>
      </w:r>
    </w:p>
    <w:p w14:paraId="49DFE28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5FECC03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3168ED5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class="main-content"&gt;</w:t>
      </w:r>
    </w:p>
    <w:p w14:paraId="01DFF21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class="d-flex justify-content-between align-items-center mb-4"&gt;</w:t>
      </w:r>
    </w:p>
    <w:p w14:paraId="2DA0C01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77068F3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&lt;h2 id="main-title"&gt;Heart Analysis Dashboard 1&lt;/h2&gt;</w:t>
      </w:r>
    </w:p>
    <w:p w14:paraId="7C28909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 class="text-muted" id="main-subtitle"&gt;AI-driven medical insights and health optimization.&lt;/p&gt;</w:t>
      </w:r>
    </w:p>
    <w:p w14:paraId="41701A7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22712A5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667567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&lt;button class="btn btn-primary"&gt;&lt;i class="bi bi-download me-1"&gt;&lt;/i&gt; Export Data&lt;/button&gt;</w:t>
      </w:r>
    </w:p>
    <w:p w14:paraId="35CCD5B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ED9ADB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5BFFFD7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989BFA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class="dashboard-wrapper"&gt;</w:t>
      </w:r>
    </w:p>
    <w:p w14:paraId="51D40EF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id="dashboard1" class="view-section active"&gt;</w:t>
      </w:r>
    </w:p>
    <w:p w14:paraId="27C23E6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class='tableauPlaceholder' id='viz1772880805228' style='position: relative'&gt;</w:t>
      </w:r>
    </w:p>
    <w:p w14:paraId="044B0D3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&lt;noscript&gt;&lt;a href='#'&gt;&lt;img alt='Dashboard 1 ' src='https:&amp;#47;&amp;#47;public.tableau.com&amp;#47;static&amp;#47;images&amp;#47;He&amp;#47;Heart_Analysis1&amp;#47;Dashboard13&amp;#47;1_rss.png' style='border: none' /&gt;&lt;/a&gt;&lt;/noscript&gt;</w:t>
      </w:r>
    </w:p>
    <w:p w14:paraId="278D27E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 class='tableauViz' style='display:none;'&gt;</w:t>
      </w:r>
    </w:p>
    <w:p w14:paraId="72BFDAE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name='host_url' value='https%3A%2F%2Fpublic.tableau.com%2F' /&gt;</w:t>
      </w:r>
    </w:p>
    <w:p w14:paraId="5496C43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name='embed_code_version' value='3' /&gt;</w:t>
      </w:r>
    </w:p>
    <w:p w14:paraId="696F119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name='site_root' value='' /&gt;</w:t>
      </w:r>
    </w:p>
    <w:p w14:paraId="428DBAF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name='name' value='Heart_Analysis1&amp;#47;Dashboard13' /&gt;</w:t>
      </w:r>
    </w:p>
    <w:p w14:paraId="64642DA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name='tabs' value='no' /&gt;</w:t>
      </w:r>
    </w:p>
    <w:p w14:paraId="02B9FCA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name='toolbar' value='yes' /&gt;</w:t>
      </w:r>
    </w:p>
    <w:p w14:paraId="79997E4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name='static_image' value='https:&amp;#47;&amp;#47;public.tableau.com&amp;#47;static&amp;#47;images&amp;#47;He&amp;#47;Heart_Analysis1&amp;#47;Dashboard13&amp;#47;1.png' /&gt;</w:t>
      </w:r>
    </w:p>
    <w:p w14:paraId="1962736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name='animate_transition' value='yes' /&gt;</w:t>
      </w:r>
    </w:p>
    <w:p w14:paraId="6720DD9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name='display_static_image' value='yes' /&gt;</w:t>
      </w:r>
    </w:p>
    <w:p w14:paraId="030BA1B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name='display_spinner' value='yes' /&gt;</w:t>
      </w:r>
    </w:p>
    <w:p w14:paraId="4327E7E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name='display_overlay' value='yes' /&gt;</w:t>
      </w:r>
    </w:p>
    <w:p w14:paraId="3F5C327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name='display_count' value='yes' /&gt;</w:t>
      </w:r>
    </w:p>
    <w:p w14:paraId="6F3A15F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name='language' value='en-US' /&gt;</w:t>
      </w:r>
    </w:p>
    <w:p w14:paraId="7F52B5B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name='filter' value='publish=yes' /&gt;</w:t>
      </w:r>
    </w:p>
    <w:p w14:paraId="4E8FCFA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&lt;/object&gt;</w:t>
      </w:r>
    </w:p>
    <w:p w14:paraId="1678963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62F0DD9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0599ED9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01274D9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id="dashboard2" class="view-section"&gt;</w:t>
      </w:r>
    </w:p>
    <w:p w14:paraId="46C5FBD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class='tableauPlaceholder' id='viz1772882016708' style='position: relative'&gt;</w:t>
      </w:r>
    </w:p>
    <w:p w14:paraId="5E66DE5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&lt;noscript&gt;&lt;a href='#'&gt;&lt;img alt='Dashboard 2 ' src='https:&amp;#47;&amp;#47;public.tableau.com&amp;#47;static&amp;#47;images&amp;#47;He&amp;#47;Heart_Analysis2&amp;#47;Dashboard23&amp;#47;1_rss.png' style='border: none' /&gt;&lt;/a&gt;&lt;/noscript&gt;</w:t>
      </w:r>
    </w:p>
    <w:p w14:paraId="08A5FD8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 class='tableauViz' style='display:none;'&gt;</w:t>
      </w:r>
    </w:p>
    <w:p w14:paraId="506209A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name='host_url' value='https%3A%2F%2Fpublic.tableau.com%2F' /&gt;</w:t>
      </w:r>
    </w:p>
    <w:p w14:paraId="0030471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name='embed_code_version' value='3' /&gt;</w:t>
      </w:r>
    </w:p>
    <w:p w14:paraId="33C9211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name='site_root' value='' /&gt;</w:t>
      </w:r>
    </w:p>
    <w:p w14:paraId="27A0F8A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name='name' value='Heart_Analysis2&amp;#47;Dashboard23' /&gt;</w:t>
      </w:r>
    </w:p>
    <w:p w14:paraId="5643938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name='tabs' value='no' /&gt;</w:t>
      </w:r>
    </w:p>
    <w:p w14:paraId="4303D05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name='toolbar' value='yes' /&gt;</w:t>
      </w:r>
    </w:p>
    <w:p w14:paraId="66A30F2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name='static_image' value='https:&amp;#47;&amp;#47;public.tableau.com&amp;#47;static&amp;#47;images&amp;#47;He&amp;#47;Heart_Analysis2&amp;#47;Dashboard23&amp;#47;1.png' /&gt;</w:t>
      </w:r>
    </w:p>
    <w:p w14:paraId="233DFDD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name='animate_transition' value='yes' /&gt;</w:t>
      </w:r>
    </w:p>
    <w:p w14:paraId="4ED0B2A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name='display_static_image' value='yes' /&gt;</w:t>
      </w:r>
    </w:p>
    <w:p w14:paraId="1EFDF16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name='display_spinner' value='yes' /&gt;</w:t>
      </w:r>
    </w:p>
    <w:p w14:paraId="0851618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name='display_overlay' value='yes' /&gt;</w:t>
      </w:r>
    </w:p>
    <w:p w14:paraId="312F611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name='display_count' value='yes' /&gt;</w:t>
      </w:r>
    </w:p>
    <w:p w14:paraId="40B59E5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name='language' value='en-US' /&gt;</w:t>
      </w:r>
    </w:p>
    <w:p w14:paraId="2FAABAD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name='filter' value='publish=yes' /&gt;</w:t>
      </w:r>
    </w:p>
    <w:p w14:paraId="2A9AB66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&lt;/object&gt;</w:t>
      </w:r>
    </w:p>
    <w:p w14:paraId="1501FBC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003848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255382C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08AB30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id="story" class="view-section"&gt;</w:t>
      </w:r>
    </w:p>
    <w:p w14:paraId="74B1DED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 class='tableauPlaceholder' id='viz1772882952634' style='position: relative'&gt;</w:t>
      </w:r>
    </w:p>
    <w:p w14:paraId="7E82C52A">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&lt;noscript&gt;&lt;a href='#'&gt;&lt;img alt='HEART DISEASE STORY ' src='https:&amp;#47;&amp;#47;public.tableau.com&amp;#47;static&amp;#47;images&amp;#47;Bo&amp;#47;Book3_17728828725390&amp;#47;Story1&amp;#47;1_rss.png' style='border: none' /&gt;&lt;/a&gt;&lt;/noscript&gt;</w:t>
      </w:r>
    </w:p>
    <w:p w14:paraId="45187E1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 class='tableauViz' style='display:none;'&gt;</w:t>
      </w:r>
    </w:p>
    <w:p w14:paraId="4B4B362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name='host_url' value='https%3A%2F%2Fpublic.tableau.com%2F' /&gt;</w:t>
      </w:r>
    </w:p>
    <w:p w14:paraId="2BE00B9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name='embed_code_version' value='3' /&gt;</w:t>
      </w:r>
    </w:p>
    <w:p w14:paraId="7B2F5A5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name='site_root' value='' /&gt;</w:t>
      </w:r>
    </w:p>
    <w:p w14:paraId="40C784C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name='name' value='Book3_17728828725390&amp;#47;Story1' /&gt;</w:t>
      </w:r>
    </w:p>
    <w:p w14:paraId="3A00B0C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name='tabs' value='no' /&gt;</w:t>
      </w:r>
    </w:p>
    <w:p w14:paraId="1AE6584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name='toolbar' value='yes' /&gt;</w:t>
      </w:r>
    </w:p>
    <w:p w14:paraId="288CEFF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name='static_image' value='https:&amp;#47;&amp;#47;public.tableau.com&amp;#47;static&amp;#47;images&amp;#47;Bo&amp;#47;Book3_17728828725390&amp;#47;Story1&amp;#47;1.png' /&gt;</w:t>
      </w:r>
    </w:p>
    <w:p w14:paraId="2F1E9E3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name='animate_transition' value='yes' /&gt;</w:t>
      </w:r>
    </w:p>
    <w:p w14:paraId="3B69718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name='display_static_image' value='yes' /&gt;</w:t>
      </w:r>
    </w:p>
    <w:p w14:paraId="4B9856B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name='display_spinner' value='yes' /&gt;</w:t>
      </w:r>
    </w:p>
    <w:p w14:paraId="3C08D90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name='display_overlay' value='yes' /&gt;</w:t>
      </w:r>
    </w:p>
    <w:p w14:paraId="2627E24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name='display_count' value='yes' /&gt;</w:t>
      </w:r>
    </w:p>
    <w:p w14:paraId="3E26221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name='language' value='en-US' /&gt;</w:t>
      </w:r>
    </w:p>
    <w:p w14:paraId="7E4CB4E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&lt;param name='filter' value='publish=yes' /&gt;</w:t>
      </w:r>
    </w:p>
    <w:p w14:paraId="3AA7AD8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&lt;/object&gt;</w:t>
      </w:r>
    </w:p>
    <w:p w14:paraId="0831AEC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0A24BA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64DD4E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27A47BC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&lt;/div&gt;</w:t>
      </w:r>
    </w:p>
    <w:p w14:paraId="3C7244C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3FF4813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&lt;script type='text/javascript'&gt;</w:t>
      </w:r>
    </w:p>
    <w:p w14:paraId="0C8C4D0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Initialize Dashboards and Story</w:t>
      </w:r>
    </w:p>
    <w:p w14:paraId="7FB43EF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const initViz = () =&gt; {</w:t>
      </w:r>
    </w:p>
    <w:p w14:paraId="39C618C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Dashboard 1</w:t>
      </w:r>
    </w:p>
    <w:p w14:paraId="38A230C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div1 = document.getElementById('viz1772880805228');</w:t>
      </w:r>
    </w:p>
    <w:p w14:paraId="6DECB72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viz1 = div1.getElementsByTagName('object')[0];</w:t>
      </w:r>
    </w:p>
    <w:p w14:paraId="381B0B4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viz1.style.width = '100%';</w:t>
      </w:r>
    </w:p>
    <w:p w14:paraId="36DA598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viz1.style.height = (div1.offsetWidth &gt; 800) ? (div1.offsetWidth * 0.75) + 'px' : '1377px';</w:t>
      </w:r>
    </w:p>
    <w:p w14:paraId="7C79764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1DBDAD5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Dashboard 2</w:t>
      </w:r>
    </w:p>
    <w:p w14:paraId="7271122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div2 = document.getElementById('viz1772882016708');</w:t>
      </w:r>
    </w:p>
    <w:p w14:paraId="088B431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viz2 = div2.getElementsByTagName('object')[0];</w:t>
      </w:r>
    </w:p>
    <w:p w14:paraId="6A16A1C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viz2.style.width = '100%';</w:t>
      </w:r>
    </w:p>
    <w:p w14:paraId="32A3BDB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viz2.style.height = (div2.offsetWidth &gt; 800) ? (div2.offsetWidth * 0.75) + 'px' : '2177px';</w:t>
      </w:r>
    </w:p>
    <w:p w14:paraId="3F4672C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2AF44A2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Story</w:t>
      </w:r>
    </w:p>
    <w:p w14:paraId="7AACDF7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divStory = document.getElementById('viz1772882952634');</w:t>
      </w:r>
    </w:p>
    <w:p w14:paraId="23ED973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vizStory = divStory.getElementsByTagName('object')[0];</w:t>
      </w:r>
    </w:p>
    <w:p w14:paraId="3E664F2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Using your provided fixed dimensions for the story</w:t>
      </w:r>
    </w:p>
    <w:p w14:paraId="059186C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vizStory.style.width = '100%'; </w:t>
      </w:r>
    </w:p>
    <w:p w14:paraId="55EBBE9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vizStory.style.maxWidth = '1016px';</w:t>
      </w:r>
    </w:p>
    <w:p w14:paraId="78569B5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vizStory.style.height = '991px';</w:t>
      </w:r>
    </w:p>
    <w:p w14:paraId="231367C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332D021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Load Script</w:t>
      </w:r>
    </w:p>
    <w:p w14:paraId="1B72A46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var scriptElement = document.createElement('script');</w:t>
      </w:r>
    </w:p>
    <w:p w14:paraId="12C3597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scriptElement.src = 'https://public.tableau.com/javascripts/api/viz_v1.js';</w:t>
      </w:r>
    </w:p>
    <w:p w14:paraId="2C5E2F20">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viz1.parentNode.insertBefore(scriptElement, viz1);</w:t>
      </w:r>
    </w:p>
    <w:p w14:paraId="6D4AE98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146A584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4C318D4">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initViz();</w:t>
      </w:r>
    </w:p>
    <w:p w14:paraId="4E6E29E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&lt;/script&gt;</w:t>
      </w:r>
    </w:p>
    <w:p w14:paraId="40EAA05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54BE2EB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&lt;script&gt;</w:t>
      </w:r>
    </w:p>
    <w:p w14:paraId="1A26ACA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function showSection(sectionId) {</w:t>
      </w:r>
    </w:p>
    <w:p w14:paraId="1B88C7E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document.querySelectorAll('.view-section').forEach(section =&gt; section.classList.remove('active'));</w:t>
      </w:r>
    </w:p>
    <w:p w14:paraId="6C76788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document.getElementById(sectionId).classList.add('active');</w:t>
      </w:r>
    </w:p>
    <w:p w14:paraId="05D909B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2CE6ACD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document.querySelectorAll('.sidebar a').forEach(link =&gt; link.classList.remove('active'));</w:t>
      </w:r>
    </w:p>
    <w:p w14:paraId="72965ED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document.getElementById('nav-' + sectionId).classList.add('active');</w:t>
      </w:r>
    </w:p>
    <w:p w14:paraId="65C7EF26">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759A1517">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const title = document.getElementById('main-title');</w:t>
      </w:r>
    </w:p>
    <w:p w14:paraId="380E41C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const sub = document.getElementById('main-subtitle');</w:t>
      </w:r>
    </w:p>
    <w:p w14:paraId="62B3ECB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697C8741">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if (sectionId === 'dashboard1') {</w:t>
      </w:r>
    </w:p>
    <w:p w14:paraId="67B6FDBF">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title.innerText = 'Heart Analysis Dashboard 1';</w:t>
      </w:r>
    </w:p>
    <w:p w14:paraId="30E419E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sub.innerText = 'Patient demographics and initial risk factor assessment.';</w:t>
      </w:r>
    </w:p>
    <w:p w14:paraId="5A8B81F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else if (sectionId === 'dashboard2') {</w:t>
      </w:r>
    </w:p>
    <w:p w14:paraId="7749D61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title.innerText = 'Heart Analysis Dashboard 2';</w:t>
      </w:r>
    </w:p>
    <w:p w14:paraId="2303DE89">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sub.innerText = 'Deep dive into clinical markers and diagnostic results.';</w:t>
      </w:r>
    </w:p>
    <w:p w14:paraId="7F50E2AD">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 else {</w:t>
      </w:r>
    </w:p>
    <w:p w14:paraId="682B2065">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title.innerText = 'Heart Disease Story';</w:t>
      </w:r>
    </w:p>
    <w:p w14:paraId="2CA9526C">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sub.innerText = 'A guided narrative through the heart health data findings.';</w:t>
      </w:r>
    </w:p>
    <w:p w14:paraId="7F42B44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634247B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w:t>
      </w:r>
    </w:p>
    <w:p w14:paraId="61FADE72">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&lt;/script&gt;</w:t>
      </w:r>
    </w:p>
    <w:p w14:paraId="5898CE4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2F1071B8">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 xml:space="preserve">    &lt;script src="https://cdn.jsdelivr.net/npm/bootstrap@5.3.0/dist/js/bootstrap.bundle.min.js"&gt;&lt;/script&gt;</w:t>
      </w:r>
    </w:p>
    <w:p w14:paraId="3489BD53">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&lt;/body&gt;</w:t>
      </w:r>
    </w:p>
    <w:p w14:paraId="27F0BB9E">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p>
    <w:p w14:paraId="07FD72CB">
      <w:pPr>
        <w:pStyle w:val="11"/>
        <w:numPr>
          <w:numId w:val="0"/>
        </w:numPr>
        <w:tabs>
          <w:tab w:val="left" w:pos="719"/>
        </w:tabs>
        <w:spacing w:before="0" w:after="0" w:line="240" w:lineRule="auto"/>
        <w:ind w:left="360" w:leftChars="0" w:right="0" w:rightChars="0"/>
        <w:jc w:val="left"/>
        <w:rPr>
          <w:rFonts w:hint="default"/>
          <w:b w:val="0"/>
          <w:bCs/>
          <w:spacing w:val="-4"/>
          <w:sz w:val="20"/>
          <w:lang w:val="en-IN"/>
        </w:rPr>
      </w:pPr>
      <w:r>
        <w:rPr>
          <w:rFonts w:hint="default"/>
          <w:b w:val="0"/>
          <w:bCs/>
          <w:spacing w:val="-4"/>
          <w:sz w:val="20"/>
          <w:lang w:val="en-IN"/>
        </w:rPr>
        <w:t>&lt;/html&gt;</w:t>
      </w:r>
    </w:p>
    <w:p w14:paraId="7719B6C3">
      <w:pPr>
        <w:pStyle w:val="11"/>
        <w:numPr>
          <w:numId w:val="0"/>
        </w:numPr>
        <w:tabs>
          <w:tab w:val="left" w:pos="719"/>
        </w:tabs>
        <w:spacing w:before="0" w:after="0" w:line="240" w:lineRule="auto"/>
        <w:ind w:left="360" w:leftChars="0" w:right="0" w:rightChars="0"/>
        <w:jc w:val="left"/>
        <w:rPr>
          <w:rFonts w:hint="default"/>
          <w:b w:val="0"/>
          <w:bCs/>
          <w:sz w:val="20"/>
          <w:lang w:val="en-IN"/>
        </w:rPr>
      </w:pPr>
    </w:p>
    <w:p w14:paraId="2D24C55D">
      <w:pPr>
        <w:pStyle w:val="11"/>
        <w:numPr>
          <w:numId w:val="0"/>
        </w:numPr>
        <w:tabs>
          <w:tab w:val="left" w:pos="719"/>
        </w:tabs>
        <w:spacing w:before="0" w:after="0" w:line="240" w:lineRule="auto"/>
        <w:ind w:left="360" w:leftChars="0" w:right="0" w:rightChars="0"/>
        <w:jc w:val="left"/>
        <w:rPr>
          <w:rFonts w:hint="default"/>
          <w:b/>
          <w:bCs w:val="0"/>
          <w:sz w:val="20"/>
          <w:lang w:val="en-IN"/>
        </w:rPr>
      </w:pPr>
      <w:r>
        <w:rPr>
          <w:rFonts w:hint="default"/>
          <w:b/>
          <w:bCs w:val="0"/>
          <w:sz w:val="20"/>
          <w:lang w:val="en-IN"/>
        </w:rPr>
        <w:t xml:space="preserve">VS CODE Python </w:t>
      </w:r>
    </w:p>
    <w:p w14:paraId="3B798A71">
      <w:pPr>
        <w:pStyle w:val="11"/>
        <w:numPr>
          <w:numId w:val="0"/>
        </w:numPr>
        <w:tabs>
          <w:tab w:val="left" w:pos="719"/>
        </w:tabs>
        <w:spacing w:before="0" w:after="0" w:line="240" w:lineRule="auto"/>
        <w:ind w:left="360" w:leftChars="0" w:right="0" w:rightChars="0"/>
        <w:jc w:val="left"/>
        <w:rPr>
          <w:rFonts w:hint="default"/>
          <w:b/>
          <w:bCs w:val="0"/>
          <w:sz w:val="20"/>
          <w:lang w:val="en-IN"/>
        </w:rPr>
      </w:pPr>
    </w:p>
    <w:p w14:paraId="3AF97DE8">
      <w:pPr>
        <w:pStyle w:val="11"/>
        <w:numPr>
          <w:numId w:val="0"/>
        </w:numPr>
        <w:tabs>
          <w:tab w:val="left" w:pos="719"/>
        </w:tabs>
        <w:spacing w:before="0" w:after="0" w:line="240" w:lineRule="auto"/>
        <w:ind w:right="0" w:rightChars="0" w:firstLine="900" w:firstLineChars="450"/>
        <w:jc w:val="left"/>
        <w:rPr>
          <w:rFonts w:hint="default"/>
          <w:b w:val="0"/>
          <w:bCs/>
          <w:sz w:val="20"/>
          <w:lang w:val="en-IN"/>
        </w:rPr>
      </w:pPr>
      <w:r>
        <w:rPr>
          <w:rFonts w:hint="default"/>
          <w:b w:val="0"/>
          <w:bCs/>
          <w:sz w:val="20"/>
          <w:lang w:val="en-IN"/>
        </w:rPr>
        <w:t>from flask import Flask, render_template</w:t>
      </w:r>
    </w:p>
    <w:p w14:paraId="0C1DA8D9">
      <w:pPr>
        <w:pStyle w:val="11"/>
        <w:numPr>
          <w:numId w:val="0"/>
        </w:numPr>
        <w:tabs>
          <w:tab w:val="left" w:pos="719"/>
        </w:tabs>
        <w:spacing w:before="0" w:after="0" w:line="240" w:lineRule="auto"/>
        <w:ind w:right="0" w:rightChars="0" w:firstLine="900" w:firstLineChars="450"/>
        <w:jc w:val="left"/>
        <w:rPr>
          <w:rFonts w:hint="default"/>
          <w:b w:val="0"/>
          <w:bCs/>
          <w:sz w:val="20"/>
          <w:lang w:val="en-IN"/>
        </w:rPr>
      </w:pPr>
      <w:r>
        <w:rPr>
          <w:rFonts w:hint="default"/>
          <w:b w:val="0"/>
          <w:bCs/>
          <w:sz w:val="20"/>
          <w:lang w:val="en-IN"/>
        </w:rPr>
        <w:t>app = Flask(__name__)</w:t>
      </w:r>
    </w:p>
    <w:p w14:paraId="2CC4AFA4">
      <w:pPr>
        <w:pStyle w:val="11"/>
        <w:numPr>
          <w:numId w:val="0"/>
        </w:numPr>
        <w:tabs>
          <w:tab w:val="left" w:pos="719"/>
        </w:tabs>
        <w:spacing w:before="0" w:after="0" w:line="240" w:lineRule="auto"/>
        <w:ind w:right="0" w:rightChars="0" w:firstLine="800" w:firstLineChars="400"/>
        <w:jc w:val="left"/>
        <w:rPr>
          <w:rFonts w:hint="default"/>
          <w:b w:val="0"/>
          <w:bCs/>
          <w:sz w:val="20"/>
          <w:lang w:val="en-IN"/>
        </w:rPr>
      </w:pPr>
      <w:r>
        <w:rPr>
          <w:rFonts w:hint="default"/>
          <w:b w:val="0"/>
          <w:bCs/>
          <w:sz w:val="20"/>
          <w:lang w:val="en-IN"/>
        </w:rPr>
        <w:t>@app.route('/')</w:t>
      </w:r>
    </w:p>
    <w:p w14:paraId="3C07212F">
      <w:pPr>
        <w:pStyle w:val="11"/>
        <w:numPr>
          <w:numId w:val="0"/>
        </w:numPr>
        <w:tabs>
          <w:tab w:val="left" w:pos="719"/>
        </w:tabs>
        <w:spacing w:before="0" w:after="0" w:line="240" w:lineRule="auto"/>
        <w:ind w:left="360" w:leftChars="0" w:right="0" w:rightChars="0" w:firstLine="500" w:firstLineChars="250"/>
        <w:jc w:val="left"/>
        <w:rPr>
          <w:rFonts w:hint="default"/>
          <w:b w:val="0"/>
          <w:bCs/>
          <w:sz w:val="20"/>
          <w:lang w:val="en-IN"/>
        </w:rPr>
      </w:pPr>
      <w:r>
        <w:rPr>
          <w:rFonts w:hint="default"/>
          <w:b w:val="0"/>
          <w:bCs/>
          <w:sz w:val="20"/>
          <w:lang w:val="en-IN"/>
        </w:rPr>
        <w:t>def home():</w:t>
      </w:r>
    </w:p>
    <w:p w14:paraId="2422340A">
      <w:pPr>
        <w:pStyle w:val="11"/>
        <w:numPr>
          <w:numId w:val="0"/>
        </w:numPr>
        <w:tabs>
          <w:tab w:val="left" w:pos="719"/>
        </w:tabs>
        <w:spacing w:before="0" w:after="0" w:line="240" w:lineRule="auto"/>
        <w:ind w:left="360" w:leftChars="0" w:right="0" w:rightChars="0" w:firstLine="500" w:firstLineChars="250"/>
        <w:jc w:val="left"/>
        <w:rPr>
          <w:rFonts w:hint="default"/>
          <w:b w:val="0"/>
          <w:bCs/>
          <w:sz w:val="20"/>
          <w:lang w:val="en-IN"/>
        </w:rPr>
      </w:pPr>
      <w:r>
        <w:rPr>
          <w:rFonts w:hint="default"/>
          <w:b w:val="0"/>
          <w:bCs/>
          <w:sz w:val="20"/>
          <w:lang w:val="en-IN"/>
        </w:rPr>
        <w:t># This renders the HTML page containing your dashboard</w:t>
      </w:r>
    </w:p>
    <w:p w14:paraId="0CA228CA">
      <w:pPr>
        <w:pStyle w:val="11"/>
        <w:numPr>
          <w:numId w:val="0"/>
        </w:numPr>
        <w:tabs>
          <w:tab w:val="left" w:pos="719"/>
        </w:tabs>
        <w:spacing w:before="0" w:after="0" w:line="240" w:lineRule="auto"/>
        <w:ind w:left="360" w:leftChars="0" w:right="0" w:rightChars="0" w:firstLine="500" w:firstLineChars="250"/>
        <w:jc w:val="left"/>
        <w:rPr>
          <w:rFonts w:hint="default"/>
          <w:b w:val="0"/>
          <w:bCs/>
          <w:sz w:val="20"/>
          <w:lang w:val="en-IN"/>
        </w:rPr>
      </w:pPr>
      <w:r>
        <w:rPr>
          <w:rFonts w:hint="default"/>
          <w:b w:val="0"/>
          <w:bCs/>
          <w:sz w:val="20"/>
          <w:lang w:val="en-IN"/>
        </w:rPr>
        <w:t>return render_template('index.html')</w:t>
      </w:r>
    </w:p>
    <w:p w14:paraId="282C7526">
      <w:pPr>
        <w:pStyle w:val="11"/>
        <w:numPr>
          <w:numId w:val="0"/>
        </w:numPr>
        <w:tabs>
          <w:tab w:val="left" w:pos="719"/>
        </w:tabs>
        <w:spacing w:before="0" w:after="0" w:line="240" w:lineRule="auto"/>
        <w:ind w:right="0" w:rightChars="0" w:firstLine="800" w:firstLineChars="400"/>
        <w:jc w:val="left"/>
        <w:rPr>
          <w:rFonts w:hint="default"/>
          <w:b w:val="0"/>
          <w:bCs/>
          <w:sz w:val="20"/>
          <w:lang w:val="en-IN"/>
        </w:rPr>
      </w:pPr>
      <w:r>
        <w:rPr>
          <w:rFonts w:hint="default"/>
          <w:b w:val="0"/>
          <w:bCs/>
          <w:sz w:val="20"/>
          <w:lang w:val="en-IN"/>
        </w:rPr>
        <w:t>if __name__ == '__main__':</w:t>
      </w:r>
    </w:p>
    <w:p w14:paraId="1B520612">
      <w:pPr>
        <w:pStyle w:val="11"/>
        <w:numPr>
          <w:numId w:val="0"/>
        </w:numPr>
        <w:tabs>
          <w:tab w:val="left" w:pos="719"/>
        </w:tabs>
        <w:spacing w:before="0" w:after="0" w:line="240" w:lineRule="auto"/>
        <w:ind w:left="360" w:leftChars="0" w:right="0" w:rightChars="0" w:firstLine="500" w:firstLineChars="250"/>
        <w:jc w:val="left"/>
        <w:rPr>
          <w:rFonts w:hint="default"/>
          <w:b w:val="0"/>
          <w:bCs/>
          <w:sz w:val="20"/>
          <w:lang w:val="en-IN"/>
        </w:rPr>
      </w:pPr>
      <w:r>
        <w:rPr>
          <w:rFonts w:hint="default"/>
          <w:b w:val="0"/>
          <w:bCs/>
          <w:sz w:val="20"/>
          <w:lang w:val="en-IN"/>
        </w:rPr>
        <w:t># Runs the server in debug mode so you can see changes instantly</w:t>
      </w:r>
    </w:p>
    <w:p w14:paraId="5245C50A">
      <w:pPr>
        <w:pStyle w:val="11"/>
        <w:numPr>
          <w:numId w:val="0"/>
        </w:numPr>
        <w:tabs>
          <w:tab w:val="left" w:pos="719"/>
        </w:tabs>
        <w:spacing w:before="0" w:after="0" w:line="240" w:lineRule="auto"/>
        <w:ind w:left="360" w:leftChars="0" w:right="0" w:rightChars="0" w:firstLine="400" w:firstLineChars="200"/>
        <w:jc w:val="left"/>
        <w:rPr>
          <w:rFonts w:hint="default"/>
          <w:b w:val="0"/>
          <w:bCs/>
          <w:sz w:val="20"/>
          <w:lang w:val="en-IN"/>
        </w:rPr>
      </w:pPr>
      <w:r>
        <w:rPr>
          <w:rFonts w:hint="default"/>
          <w:b w:val="0"/>
          <w:bCs/>
          <w:sz w:val="20"/>
          <w:lang w:val="en-IN"/>
        </w:rPr>
        <w:t>app.run(debug=True, port=5000)</w:t>
      </w:r>
    </w:p>
    <w:p w14:paraId="6BC14F14">
      <w:pPr>
        <w:pStyle w:val="11"/>
        <w:numPr>
          <w:numId w:val="0"/>
        </w:numPr>
        <w:tabs>
          <w:tab w:val="left" w:pos="719"/>
        </w:tabs>
        <w:spacing w:before="9" w:after="0" w:line="240" w:lineRule="auto"/>
        <w:ind w:right="0" w:rightChars="0"/>
        <w:jc w:val="left"/>
        <w:rPr>
          <w:b w:val="0"/>
          <w:bCs/>
          <w:sz w:val="20"/>
        </w:rPr>
      </w:pPr>
      <w:bookmarkStart w:id="19" w:name="●​Configuration Files "/>
      <w:bookmarkEnd w:id="19"/>
    </w:p>
    <w:p w14:paraId="111253C7">
      <w:pPr>
        <w:pStyle w:val="11"/>
        <w:numPr>
          <w:numId w:val="0"/>
        </w:numPr>
        <w:tabs>
          <w:tab w:val="left" w:pos="719"/>
        </w:tabs>
        <w:spacing w:before="9" w:after="0" w:line="240" w:lineRule="auto"/>
        <w:ind w:right="0" w:rightChars="0"/>
        <w:jc w:val="left"/>
        <w:rPr>
          <w:b w:val="0"/>
          <w:bCs/>
          <w:sz w:val="20"/>
        </w:rPr>
      </w:pPr>
    </w:p>
    <w:p w14:paraId="279B8E6E">
      <w:pPr>
        <w:pStyle w:val="11"/>
        <w:numPr>
          <w:ilvl w:val="0"/>
          <w:numId w:val="11"/>
        </w:numPr>
        <w:tabs>
          <w:tab w:val="left" w:pos="719"/>
        </w:tabs>
        <w:spacing w:before="9" w:after="0" w:line="240" w:lineRule="auto"/>
        <w:ind w:left="719" w:right="0" w:hanging="359"/>
        <w:jc w:val="left"/>
        <w:rPr>
          <w:b w:val="0"/>
          <w:bCs/>
          <w:sz w:val="20"/>
        </w:rPr>
      </w:pPr>
      <w:bookmarkStart w:id="20" w:name="●​Dataset Details (if applicable) "/>
      <w:bookmarkEnd w:id="20"/>
      <w:r>
        <w:rPr>
          <w:b w:val="0"/>
          <w:bCs/>
          <w:sz w:val="20"/>
        </w:rPr>
        <w:t>Dataset</w:t>
      </w:r>
      <w:r>
        <w:rPr>
          <w:b w:val="0"/>
          <w:bCs/>
          <w:spacing w:val="-6"/>
          <w:sz w:val="20"/>
        </w:rPr>
        <w:t xml:space="preserve"> </w:t>
      </w:r>
      <w:r>
        <w:rPr>
          <w:b w:val="0"/>
          <w:bCs/>
          <w:sz w:val="20"/>
        </w:rPr>
        <w:t>Details</w:t>
      </w:r>
      <w:r>
        <w:rPr>
          <w:b w:val="0"/>
          <w:bCs/>
          <w:spacing w:val="-6"/>
          <w:sz w:val="20"/>
        </w:rPr>
        <w:t xml:space="preserve"> </w:t>
      </w:r>
    </w:p>
    <w:p w14:paraId="21BD8543">
      <w:pPr>
        <w:numPr>
          <w:ilvl w:val="0"/>
          <w:numId w:val="0"/>
        </w:numPr>
        <w:rPr>
          <w:rFonts w:hint="default" w:ascii="Arial" w:hAnsi="Arial" w:eastAsia="Segoe UI" w:cs="Arial"/>
          <w:i w:val="0"/>
          <w:iCs w:val="0"/>
          <w:caps w:val="0"/>
          <w:color w:val="auto"/>
          <w:spacing w:val="0"/>
          <w:sz w:val="24"/>
          <w:szCs w:val="24"/>
          <w:u w:val="none"/>
          <w:shd w:val="clear" w:color="auto" w:fill="auto"/>
          <w:lang w:val="en-US"/>
        </w:rPr>
      </w:pPr>
      <w:r>
        <w:rPr>
          <w:rFonts w:hint="default"/>
          <w:b w:val="0"/>
          <w:bCs/>
          <w:spacing w:val="-6"/>
          <w:sz w:val="20"/>
          <w:lang w:val="en-IN"/>
        </w:rPr>
        <w:t xml:space="preserve">                               </w:t>
      </w:r>
      <w:r>
        <w:rPr>
          <w:rFonts w:ascii="Segoe UI" w:hAnsi="Segoe UI" w:eastAsia="Segoe UI" w:cs="Segoe UI"/>
          <w:i w:val="0"/>
          <w:iCs w:val="0"/>
          <w:caps w:val="0"/>
          <w:color w:val="4493F8"/>
          <w:spacing w:val="0"/>
          <w:sz w:val="19"/>
          <w:szCs w:val="19"/>
          <w:u w:val="single"/>
          <w:shd w:val="clear" w:color="auto" w:fill="auto"/>
        </w:rPr>
        <w:fldChar w:fldCharType="begin"/>
      </w:r>
      <w:r>
        <w:rPr>
          <w:rFonts w:ascii="Segoe UI" w:hAnsi="Segoe UI" w:eastAsia="Segoe UI" w:cs="Segoe UI"/>
          <w:i w:val="0"/>
          <w:iCs w:val="0"/>
          <w:caps w:val="0"/>
          <w:color w:val="4493F8"/>
          <w:spacing w:val="0"/>
          <w:sz w:val="19"/>
          <w:szCs w:val="19"/>
          <w:u w:val="single"/>
          <w:shd w:val="clear" w:color="auto" w:fill="auto"/>
        </w:rPr>
        <w:instrText xml:space="preserve"> HYPERLINK "https://drive.google.com/file/d/190Qmq27LeZZ_nWricP3Obl7ys_5otEsp/view" </w:instrText>
      </w:r>
      <w:r>
        <w:rPr>
          <w:rFonts w:ascii="Segoe UI" w:hAnsi="Segoe UI" w:eastAsia="Segoe UI" w:cs="Segoe UI"/>
          <w:i w:val="0"/>
          <w:iCs w:val="0"/>
          <w:caps w:val="0"/>
          <w:color w:val="4493F8"/>
          <w:spacing w:val="0"/>
          <w:sz w:val="19"/>
          <w:szCs w:val="19"/>
          <w:u w:val="single"/>
          <w:shd w:val="clear" w:color="auto" w:fill="auto"/>
        </w:rPr>
        <w:fldChar w:fldCharType="separate"/>
      </w:r>
      <w:r>
        <w:rPr>
          <w:rStyle w:val="7"/>
          <w:rFonts w:hint="default" w:ascii="Segoe UI" w:hAnsi="Segoe UI" w:eastAsia="Segoe UI" w:cs="Segoe UI"/>
          <w:i w:val="0"/>
          <w:iCs w:val="0"/>
          <w:caps w:val="0"/>
          <w:color w:val="4493F8"/>
          <w:spacing w:val="0"/>
          <w:sz w:val="19"/>
          <w:szCs w:val="19"/>
          <w:u w:val="single"/>
          <w:shd w:val="clear" w:color="auto" w:fill="auto"/>
        </w:rPr>
        <w:t>https://drive.google.com/file/d/190Qmq27LeZZ_nWricP3Obl7ys_5otEsp/view</w:t>
      </w:r>
      <w:r>
        <w:rPr>
          <w:rFonts w:hint="default" w:ascii="Segoe UI" w:hAnsi="Segoe UI" w:eastAsia="Segoe UI" w:cs="Segoe UI"/>
          <w:i w:val="0"/>
          <w:iCs w:val="0"/>
          <w:caps w:val="0"/>
          <w:color w:val="4493F8"/>
          <w:spacing w:val="0"/>
          <w:sz w:val="19"/>
          <w:szCs w:val="19"/>
          <w:u w:val="single"/>
          <w:shd w:val="clear" w:color="auto" w:fill="auto"/>
        </w:rPr>
        <w:fldChar w:fldCharType="end"/>
      </w:r>
    </w:p>
    <w:p w14:paraId="017D3B23">
      <w:pPr>
        <w:numPr>
          <w:ilvl w:val="0"/>
          <w:numId w:val="0"/>
        </w:numPr>
        <w:rPr>
          <w:rFonts w:hint="default" w:ascii="Arial" w:hAnsi="Arial" w:eastAsia="Segoe UI" w:cs="Arial"/>
          <w:i w:val="0"/>
          <w:iCs w:val="0"/>
          <w:caps w:val="0"/>
          <w:color w:val="auto"/>
          <w:spacing w:val="0"/>
          <w:sz w:val="24"/>
          <w:szCs w:val="24"/>
          <w:u w:val="none"/>
          <w:shd w:val="clear" w:color="auto" w:fill="auto"/>
          <w:lang w:val="en-US"/>
        </w:rPr>
      </w:pPr>
    </w:p>
    <w:p w14:paraId="09D513EE">
      <w:pPr>
        <w:pStyle w:val="11"/>
        <w:numPr>
          <w:numId w:val="0"/>
        </w:numPr>
        <w:tabs>
          <w:tab w:val="left" w:pos="719"/>
        </w:tabs>
        <w:spacing w:before="9" w:after="0" w:line="240" w:lineRule="auto"/>
        <w:ind w:left="360" w:leftChars="0" w:right="0" w:rightChars="0"/>
        <w:jc w:val="left"/>
        <w:rPr>
          <w:rFonts w:hint="default"/>
          <w:b w:val="0"/>
          <w:bCs/>
          <w:sz w:val="20"/>
          <w:lang w:val="en-IN"/>
        </w:rPr>
      </w:pPr>
    </w:p>
    <w:p w14:paraId="09D6A392">
      <w:pPr>
        <w:pStyle w:val="11"/>
        <w:numPr>
          <w:ilvl w:val="0"/>
          <w:numId w:val="11"/>
        </w:numPr>
        <w:tabs>
          <w:tab w:val="left" w:pos="719"/>
        </w:tabs>
        <w:spacing w:before="10" w:after="0" w:line="240" w:lineRule="auto"/>
        <w:ind w:left="719" w:right="0" w:hanging="359"/>
        <w:jc w:val="left"/>
        <w:rPr>
          <w:b w:val="0"/>
          <w:bCs/>
          <w:sz w:val="20"/>
        </w:rPr>
      </w:pPr>
      <w:bookmarkStart w:id="21" w:name="●​API Documentation "/>
      <w:bookmarkEnd w:id="21"/>
      <w:bookmarkStart w:id="22" w:name="●​GitHub Repository Link "/>
      <w:bookmarkEnd w:id="22"/>
      <w:r>
        <w:rPr>
          <w:b w:val="0"/>
          <w:bCs/>
          <w:sz w:val="20"/>
        </w:rPr>
        <w:t>GitHub</w:t>
      </w:r>
      <w:r>
        <w:rPr>
          <w:b w:val="0"/>
          <w:bCs/>
          <w:spacing w:val="-8"/>
          <w:sz w:val="20"/>
        </w:rPr>
        <w:t xml:space="preserve"> </w:t>
      </w:r>
      <w:r>
        <w:rPr>
          <w:b w:val="0"/>
          <w:bCs/>
          <w:sz w:val="20"/>
        </w:rPr>
        <w:t>Repository</w:t>
      </w:r>
      <w:r>
        <w:rPr>
          <w:b w:val="0"/>
          <w:bCs/>
          <w:spacing w:val="-8"/>
          <w:sz w:val="20"/>
        </w:rPr>
        <w:t xml:space="preserve"> </w:t>
      </w:r>
      <w:r>
        <w:rPr>
          <w:b w:val="0"/>
          <w:bCs/>
          <w:spacing w:val="-4"/>
          <w:sz w:val="20"/>
        </w:rPr>
        <w:t>Link</w:t>
      </w:r>
    </w:p>
    <w:p w14:paraId="7DC8EED3">
      <w:pPr>
        <w:pStyle w:val="11"/>
        <w:numPr>
          <w:numId w:val="0"/>
        </w:numPr>
        <w:tabs>
          <w:tab w:val="left" w:pos="719"/>
        </w:tabs>
        <w:spacing w:before="10" w:after="0" w:line="240" w:lineRule="auto"/>
        <w:ind w:right="0" w:rightChars="0"/>
        <w:jc w:val="left"/>
        <w:rPr>
          <w:b w:val="0"/>
          <w:bCs/>
          <w:sz w:val="20"/>
        </w:rPr>
      </w:pPr>
    </w:p>
    <w:p w14:paraId="7694B5E5">
      <w:pPr>
        <w:pStyle w:val="11"/>
        <w:numPr>
          <w:ilvl w:val="0"/>
          <w:numId w:val="11"/>
        </w:numPr>
        <w:tabs>
          <w:tab w:val="left" w:pos="719"/>
        </w:tabs>
        <w:spacing w:before="9" w:after="0" w:line="240" w:lineRule="auto"/>
        <w:ind w:left="719" w:right="0" w:hanging="359"/>
        <w:jc w:val="left"/>
        <w:rPr>
          <w:b w:val="0"/>
          <w:bCs/>
          <w:sz w:val="20"/>
        </w:rPr>
      </w:pPr>
      <w:bookmarkStart w:id="23" w:name="●​Live Demo Link "/>
      <w:bookmarkEnd w:id="23"/>
      <w:r>
        <w:rPr>
          <w:b w:val="0"/>
          <w:bCs/>
          <w:sz w:val="20"/>
        </w:rPr>
        <w:t>Live</w:t>
      </w:r>
      <w:r>
        <w:rPr>
          <w:b w:val="0"/>
          <w:bCs/>
          <w:spacing w:val="-4"/>
          <w:sz w:val="20"/>
        </w:rPr>
        <w:t xml:space="preserve"> </w:t>
      </w:r>
      <w:r>
        <w:rPr>
          <w:b w:val="0"/>
          <w:bCs/>
          <w:sz w:val="20"/>
        </w:rPr>
        <w:t>Demo</w:t>
      </w:r>
      <w:r>
        <w:rPr>
          <w:b w:val="0"/>
          <w:bCs/>
          <w:spacing w:val="-4"/>
          <w:sz w:val="20"/>
        </w:rPr>
        <w:t xml:space="preserve"> Link</w:t>
      </w:r>
    </w:p>
    <w:sectPr>
      <w:pgSz w:w="12240" w:h="15840"/>
      <w:pgMar w:top="1720" w:right="180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Microsoft Sans Serif">
    <w:panose1 w:val="020B0604020202020204"/>
    <w:charset w:val="01"/>
    <w:family w:val="swiss"/>
    <w:pitch w:val="default"/>
    <w:sig w:usb0="E5002EFF" w:usb1="C000605B" w:usb2="00000029" w:usb3="00000000" w:csb0="200101FF" w:csb1="2028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Microsoft Himalaya">
    <w:panose1 w:val="01010100010101010101"/>
    <w:charset w:val="00"/>
    <w:family w:val="auto"/>
    <w:pitch w:val="default"/>
    <w:sig w:usb0="80000003" w:usb1="00010000" w:usb2="0000004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Sans Serif">
    <w:panose1 w:val="020B0604020202020204"/>
    <w:charset w:val="00"/>
    <w:family w:val="auto"/>
    <w:pitch w:val="default"/>
    <w:sig w:usb0="E5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E1371C94"/>
    <w:multiLevelType w:val="singleLevel"/>
    <w:tmpl w:val="E1371C94"/>
    <w:lvl w:ilvl="0" w:tentative="0">
      <w:start w:val="1"/>
      <w:numFmt w:val="decimal"/>
      <w:lvlText w:val="%1)"/>
      <w:lvlJc w:val="left"/>
      <w:pPr>
        <w:tabs>
          <w:tab w:val="left" w:pos="425"/>
        </w:tabs>
        <w:ind w:left="425" w:leftChars="0" w:hanging="425" w:firstLineChars="0"/>
      </w:pPr>
      <w:rPr>
        <w:rFonts w:hint="default"/>
      </w:rPr>
    </w:lvl>
  </w:abstractNum>
  <w:abstractNum w:abstractNumId="3">
    <w:nsid w:val="FBFC933D"/>
    <w:multiLevelType w:val="singleLevel"/>
    <w:tmpl w:val="FBFC933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0053208E"/>
    <w:multiLevelType w:val="multilevel"/>
    <w:tmpl w:val="0053208E"/>
    <w:lvl w:ilvl="0" w:tentative="0">
      <w:start w:val="1"/>
      <w:numFmt w:val="decimal"/>
      <w:lvlText w:val="%1."/>
      <w:lvlJc w:val="left"/>
      <w:pPr>
        <w:ind w:left="109" w:hanging="200"/>
        <w:jc w:val="right"/>
      </w:pPr>
      <w:rPr>
        <w:rFonts w:hint="default"/>
        <w:b/>
        <w:bCs/>
        <w:spacing w:val="-1"/>
        <w:w w:val="100"/>
        <w:sz w:val="24"/>
        <w:szCs w:val="24"/>
        <w:lang w:val="en-US" w:eastAsia="en-US" w:bidi="ar-SA"/>
      </w:rPr>
    </w:lvl>
    <w:lvl w:ilvl="1" w:tentative="0">
      <w:start w:val="1"/>
      <w:numFmt w:val="decimal"/>
      <w:lvlText w:val="%1.%2"/>
      <w:lvlJc w:val="left"/>
      <w:pPr>
        <w:ind w:left="399" w:hanging="400"/>
        <w:jc w:val="left"/>
      </w:pPr>
      <w:rPr>
        <w:rFonts w:hint="default"/>
        <w:b/>
        <w:bCs/>
        <w:spacing w:val="-1"/>
        <w:w w:val="100"/>
        <w:sz w:val="24"/>
        <w:szCs w:val="24"/>
        <w:lang w:val="en-US" w:eastAsia="en-US" w:bidi="ar-SA"/>
      </w:rPr>
    </w:lvl>
    <w:lvl w:ilvl="2" w:tentative="0">
      <w:start w:val="0"/>
      <w:numFmt w:val="bullet"/>
      <w:lvlText w:val="●"/>
      <w:lvlJc w:val="left"/>
      <w:pPr>
        <w:ind w:left="720" w:hanging="40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3" w:tentative="0">
      <w:start w:val="0"/>
      <w:numFmt w:val="bullet"/>
      <w:lvlText w:val="•"/>
      <w:lvlJc w:val="left"/>
      <w:pPr>
        <w:ind w:left="720" w:hanging="400"/>
      </w:pPr>
      <w:rPr>
        <w:rFonts w:hint="default"/>
        <w:lang w:val="en-US" w:eastAsia="en-US" w:bidi="ar-SA"/>
      </w:rPr>
    </w:lvl>
    <w:lvl w:ilvl="4" w:tentative="0">
      <w:start w:val="0"/>
      <w:numFmt w:val="bullet"/>
      <w:lvlText w:val="•"/>
      <w:lvlJc w:val="left"/>
      <w:pPr>
        <w:ind w:left="1120" w:hanging="400"/>
      </w:pPr>
      <w:rPr>
        <w:rFonts w:hint="default"/>
        <w:lang w:val="en-US" w:eastAsia="en-US" w:bidi="ar-SA"/>
      </w:rPr>
    </w:lvl>
    <w:lvl w:ilvl="5" w:tentative="0">
      <w:start w:val="0"/>
      <w:numFmt w:val="bullet"/>
      <w:lvlText w:val="•"/>
      <w:lvlJc w:val="left"/>
      <w:pPr>
        <w:ind w:left="2553" w:hanging="400"/>
      </w:pPr>
      <w:rPr>
        <w:rFonts w:hint="default"/>
        <w:lang w:val="en-US" w:eastAsia="en-US" w:bidi="ar-SA"/>
      </w:rPr>
    </w:lvl>
    <w:lvl w:ilvl="6" w:tentative="0">
      <w:start w:val="0"/>
      <w:numFmt w:val="bullet"/>
      <w:lvlText w:val="•"/>
      <w:lvlJc w:val="left"/>
      <w:pPr>
        <w:ind w:left="3986" w:hanging="400"/>
      </w:pPr>
      <w:rPr>
        <w:rFonts w:hint="default"/>
        <w:lang w:val="en-US" w:eastAsia="en-US" w:bidi="ar-SA"/>
      </w:rPr>
    </w:lvl>
    <w:lvl w:ilvl="7" w:tentative="0">
      <w:start w:val="0"/>
      <w:numFmt w:val="bullet"/>
      <w:lvlText w:val="•"/>
      <w:lvlJc w:val="left"/>
      <w:pPr>
        <w:ind w:left="5420" w:hanging="400"/>
      </w:pPr>
      <w:rPr>
        <w:rFonts w:hint="default"/>
        <w:lang w:val="en-US" w:eastAsia="en-US" w:bidi="ar-SA"/>
      </w:rPr>
    </w:lvl>
    <w:lvl w:ilvl="8" w:tentative="0">
      <w:start w:val="0"/>
      <w:numFmt w:val="bullet"/>
      <w:lvlText w:val="•"/>
      <w:lvlJc w:val="left"/>
      <w:pPr>
        <w:ind w:left="6853" w:hanging="400"/>
      </w:pPr>
      <w:rPr>
        <w:rFonts w:hint="default"/>
        <w:lang w:val="en-US" w:eastAsia="en-US" w:bidi="ar-SA"/>
      </w:rPr>
    </w:lvl>
  </w:abstractNum>
  <w:abstractNum w:abstractNumId="5">
    <w:nsid w:val="0248C179"/>
    <w:multiLevelType w:val="multilevel"/>
    <w:tmpl w:val="0248C179"/>
    <w:lvl w:ilvl="0" w:tentative="0">
      <w:start w:val="0"/>
      <w:numFmt w:val="bullet"/>
      <w:lvlText w:val="●"/>
      <w:lvlJc w:val="left"/>
      <w:pPr>
        <w:ind w:left="720" w:hanging="360"/>
      </w:pPr>
      <w:rPr>
        <w:rFonts w:hint="default" w:ascii="Arial" w:hAnsi="Arial" w:eastAsia="Arial" w:cs="Arial"/>
        <w:b/>
        <w:bCs/>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6">
    <w:nsid w:val="25B654F3"/>
    <w:multiLevelType w:val="multilevel"/>
    <w:tmpl w:val="25B654F3"/>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7">
    <w:nsid w:val="2A8F537B"/>
    <w:multiLevelType w:val="multilevel"/>
    <w:tmpl w:val="2A8F537B"/>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8">
    <w:nsid w:val="59ADCABA"/>
    <w:multiLevelType w:val="multilevel"/>
    <w:tmpl w:val="59ADCABA"/>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9">
    <w:nsid w:val="5A241D34"/>
    <w:multiLevelType w:val="multilevel"/>
    <w:tmpl w:val="5A241D34"/>
    <w:lvl w:ilvl="0" w:tentative="0">
      <w:start w:val="0"/>
      <w:numFmt w:val="bullet"/>
      <w:lvlText w:val="●"/>
      <w:lvlJc w:val="left"/>
      <w:pPr>
        <w:ind w:left="720" w:hanging="360"/>
      </w:pPr>
      <w:rPr>
        <w:rFonts w:hint="default" w:ascii="Arial" w:hAnsi="Arial" w:eastAsia="Arial" w:cs="Arial"/>
        <w:b/>
        <w:bCs/>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0">
    <w:nsid w:val="72183CF9"/>
    <w:multiLevelType w:val="multilevel"/>
    <w:tmpl w:val="72183CF9"/>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num w:numId="1">
    <w:abstractNumId w:val="4"/>
  </w:num>
  <w:num w:numId="2">
    <w:abstractNumId w:val="1"/>
  </w:num>
  <w:num w:numId="3">
    <w:abstractNumId w:val="8"/>
  </w:num>
  <w:num w:numId="4">
    <w:abstractNumId w:val="0"/>
  </w:num>
  <w:num w:numId="5">
    <w:abstractNumId w:val="6"/>
  </w:num>
  <w:num w:numId="6">
    <w:abstractNumId w:val="3"/>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F2B3A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87" w:hanging="297"/>
      <w:outlineLvl w:val="1"/>
    </w:pPr>
    <w:rPr>
      <w:rFonts w:ascii="Times New Roman" w:hAnsi="Times New Roman" w:eastAsia="Times New Roman" w:cs="Times New Roman"/>
      <w:b/>
      <w:bCs/>
      <w:sz w:val="20"/>
      <w:szCs w:val="20"/>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0"/>
    </w:pPr>
    <w:rPr>
      <w:rFonts w:ascii="Times New Roman" w:hAnsi="Times New Roman" w:eastAsia="Times New Roman" w:cs="Times New Roman"/>
      <w:sz w:val="20"/>
      <w:szCs w:val="20"/>
      <w:lang w:val="en-US" w:eastAsia="en-US" w:bidi="ar-SA"/>
    </w:rPr>
  </w:style>
  <w:style w:type="character" w:styleId="6">
    <w:name w:val="HTML Code"/>
    <w:basedOn w:val="3"/>
    <w:uiPriority w:val="0"/>
    <w:rPr>
      <w:rFonts w:ascii="Courier New" w:hAnsi="Courier New" w:cs="Courier New"/>
      <w:sz w:val="20"/>
      <w:szCs w:val="20"/>
    </w:rPr>
  </w:style>
  <w:style w:type="character" w:styleId="7">
    <w:name w:val="Hyperlink"/>
    <w:basedOn w:val="3"/>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0"/>
      <w:ind w:left="719"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18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2026-03-08T12:03:00Z</dcterms:created>
  <dc:creator>bhagy</dc:creator>
  <cp:lastModifiedBy>Dnyaneshwar Wagh</cp:lastModifiedBy>
  <dcterms:modified xsi:type="dcterms:W3CDTF">2026-03-08T14:11:28Z</dcterms:modified>
  <dc:title>Project Report Documentation 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m146 Google Docs Renderer</vt:lpwstr>
  </property>
  <property fmtid="{D5CDD505-2E9C-101B-9397-08002B2CF9AE}" pid="4" name="LastSaved">
    <vt:filetime>2026-03-08T00:00:00Z</vt:filetime>
  </property>
  <property fmtid="{D5CDD505-2E9C-101B-9397-08002B2CF9AE}" pid="5" name="KSOProductBuildVer">
    <vt:lpwstr>1033-12.2.0.23196</vt:lpwstr>
  </property>
  <property fmtid="{D5CDD505-2E9C-101B-9397-08002B2CF9AE}" pid="6" name="ICV">
    <vt:lpwstr>8B5FFEE981EE473294A82734E0757827_12</vt:lpwstr>
  </property>
</Properties>
</file>